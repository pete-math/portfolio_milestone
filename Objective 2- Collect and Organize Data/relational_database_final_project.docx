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B3365B" w14:textId="77777777" w:rsidR="00F302EE" w:rsidRPr="00797C8B" w:rsidRDefault="00F302EE" w:rsidP="00F302EE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797C8B">
        <w:rPr>
          <w:rFonts w:eastAsia="Times New Roman" w:cstheme="minorHAnsi"/>
          <w:sz w:val="24"/>
          <w:szCs w:val="24"/>
        </w:rPr>
        <w:t> </w:t>
      </w:r>
    </w:p>
    <w:p w14:paraId="4738EC98" w14:textId="77777777" w:rsidR="00F302EE" w:rsidRPr="00797C8B" w:rsidRDefault="00F302EE" w:rsidP="00F302EE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797C8B">
        <w:rPr>
          <w:rFonts w:eastAsia="Times New Roman" w:cstheme="minorHAnsi"/>
          <w:sz w:val="24"/>
          <w:szCs w:val="24"/>
        </w:rPr>
        <w:t> </w:t>
      </w:r>
    </w:p>
    <w:p w14:paraId="6DD94B26" w14:textId="37AAE082" w:rsidR="00F302EE" w:rsidRPr="00797C8B" w:rsidRDefault="00F302EE" w:rsidP="00F302EE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797C8B">
        <w:rPr>
          <w:rFonts w:eastAsia="Times New Roman" w:cstheme="minorHAnsi"/>
          <w:b/>
          <w:bCs/>
          <w:color w:val="000000"/>
          <w:sz w:val="24"/>
          <w:szCs w:val="24"/>
        </w:rPr>
        <w:t>Project Description:</w:t>
      </w:r>
    </w:p>
    <w:p w14:paraId="4424D908" w14:textId="5DA79AFA" w:rsidR="00F302EE" w:rsidRPr="00797C8B" w:rsidRDefault="00882E28" w:rsidP="00F302EE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797C8B">
        <w:rPr>
          <w:rFonts w:eastAsia="Times New Roman" w:cstheme="minorHAnsi"/>
          <w:color w:val="000000"/>
          <w:sz w:val="24"/>
          <w:szCs w:val="24"/>
        </w:rPr>
        <w:t xml:space="preserve">Design </w:t>
      </w:r>
      <w:r w:rsidR="00F302EE" w:rsidRPr="00797C8B">
        <w:rPr>
          <w:rFonts w:eastAsia="Times New Roman" w:cstheme="minorHAnsi"/>
          <w:color w:val="000000"/>
          <w:sz w:val="24"/>
          <w:szCs w:val="24"/>
        </w:rPr>
        <w:t xml:space="preserve">a </w:t>
      </w:r>
      <w:r w:rsidRPr="00797C8B">
        <w:rPr>
          <w:rFonts w:eastAsia="Times New Roman" w:cstheme="minorHAnsi"/>
          <w:color w:val="000000"/>
          <w:sz w:val="24"/>
          <w:szCs w:val="24"/>
        </w:rPr>
        <w:t xml:space="preserve">database for a </w:t>
      </w:r>
      <w:r w:rsidR="00117F30" w:rsidRPr="00797C8B">
        <w:rPr>
          <w:rFonts w:eastAsia="Times New Roman" w:cstheme="minorHAnsi"/>
          <w:color w:val="000000"/>
          <w:sz w:val="24"/>
          <w:szCs w:val="24"/>
        </w:rPr>
        <w:t xml:space="preserve">web based </w:t>
      </w:r>
      <w:r w:rsidR="00F302EE" w:rsidRPr="00797C8B">
        <w:rPr>
          <w:rFonts w:eastAsia="Times New Roman" w:cstheme="minorHAnsi"/>
          <w:color w:val="000000"/>
          <w:sz w:val="24"/>
          <w:szCs w:val="24"/>
        </w:rPr>
        <w:t xml:space="preserve">commercial real estate deal (sales and loans) tracking system for </w:t>
      </w:r>
      <w:r w:rsidR="00A11BED" w:rsidRPr="00797C8B">
        <w:rPr>
          <w:rFonts w:eastAsia="Times New Roman" w:cstheme="minorHAnsi"/>
          <w:color w:val="000000"/>
          <w:sz w:val="24"/>
          <w:szCs w:val="24"/>
        </w:rPr>
        <w:t xml:space="preserve">use by </w:t>
      </w:r>
      <w:r w:rsidR="00F302EE" w:rsidRPr="00797C8B">
        <w:rPr>
          <w:rFonts w:eastAsia="Times New Roman" w:cstheme="minorHAnsi"/>
          <w:color w:val="000000"/>
          <w:sz w:val="24"/>
          <w:szCs w:val="24"/>
        </w:rPr>
        <w:t>commercial real estate brokers. (both sales and financing)</w:t>
      </w:r>
      <w:r w:rsidR="00A11BED" w:rsidRPr="00797C8B">
        <w:rPr>
          <w:rFonts w:eastAsia="Times New Roman" w:cstheme="minorHAnsi"/>
          <w:color w:val="000000"/>
          <w:sz w:val="24"/>
          <w:szCs w:val="24"/>
        </w:rPr>
        <w:t xml:space="preserve">. The system will track deals, which consists of one or properties and the quotes that </w:t>
      </w:r>
      <w:r w:rsidR="00117F30" w:rsidRPr="00797C8B">
        <w:rPr>
          <w:rFonts w:eastAsia="Times New Roman" w:cstheme="minorHAnsi"/>
          <w:color w:val="000000"/>
          <w:sz w:val="24"/>
          <w:szCs w:val="24"/>
        </w:rPr>
        <w:t xml:space="preserve">an </w:t>
      </w:r>
      <w:r w:rsidR="00A11BED" w:rsidRPr="00797C8B">
        <w:rPr>
          <w:rFonts w:eastAsia="Times New Roman" w:cstheme="minorHAnsi"/>
          <w:color w:val="000000"/>
          <w:sz w:val="24"/>
          <w:szCs w:val="24"/>
        </w:rPr>
        <w:t xml:space="preserve">investor or lender will provider. In addition, the system will track the fees or revenue that broker receives for each deal. The workflow will consist of moving the deal through a pipeline from prospect to close. Each step will be described as a deal status. If the broker is unable to find an investor or lender the deal will be </w:t>
      </w:r>
      <w:r w:rsidR="00117F30" w:rsidRPr="00797C8B">
        <w:rPr>
          <w:rFonts w:eastAsia="Times New Roman" w:cstheme="minorHAnsi"/>
          <w:color w:val="000000"/>
          <w:sz w:val="24"/>
          <w:szCs w:val="24"/>
        </w:rPr>
        <w:t>placed in the lost deal status.</w:t>
      </w:r>
    </w:p>
    <w:p w14:paraId="54A6D4DB" w14:textId="77777777" w:rsidR="00F302EE" w:rsidRPr="00797C8B" w:rsidRDefault="00F302EE" w:rsidP="00F302EE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797C8B">
        <w:rPr>
          <w:rFonts w:eastAsia="Times New Roman" w:cstheme="minorHAnsi"/>
          <w:sz w:val="24"/>
          <w:szCs w:val="24"/>
        </w:rPr>
        <w:t> </w:t>
      </w:r>
    </w:p>
    <w:p w14:paraId="1F40C44E" w14:textId="77777777" w:rsidR="00F302EE" w:rsidRPr="00797C8B" w:rsidRDefault="00F302EE" w:rsidP="00F302EE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797C8B">
        <w:rPr>
          <w:rFonts w:eastAsia="Times New Roman" w:cstheme="minorHAnsi"/>
          <w:sz w:val="24"/>
          <w:szCs w:val="24"/>
        </w:rPr>
        <w:t> </w:t>
      </w:r>
    </w:p>
    <w:p w14:paraId="12B7A9A6" w14:textId="77777777" w:rsidR="00F302EE" w:rsidRPr="00797C8B" w:rsidRDefault="00F302EE" w:rsidP="00F302EE">
      <w:pPr>
        <w:shd w:val="clear" w:color="auto" w:fill="FFFFFF"/>
        <w:spacing w:after="0" w:line="240" w:lineRule="auto"/>
        <w:rPr>
          <w:rFonts w:eastAsia="Times New Roman" w:cstheme="minorHAnsi"/>
          <w:sz w:val="36"/>
          <w:szCs w:val="36"/>
        </w:rPr>
      </w:pPr>
      <w:r w:rsidRPr="00797C8B">
        <w:rPr>
          <w:rFonts w:eastAsia="Times New Roman" w:cstheme="minorHAnsi"/>
          <w:b/>
          <w:bCs/>
          <w:color w:val="000000"/>
          <w:sz w:val="36"/>
          <w:szCs w:val="36"/>
        </w:rPr>
        <w:t>Stakeholders</w:t>
      </w:r>
      <w:r w:rsidRPr="00797C8B">
        <w:rPr>
          <w:rFonts w:eastAsia="Times New Roman" w:cstheme="minorHAnsi"/>
          <w:color w:val="000000"/>
          <w:sz w:val="36"/>
          <w:szCs w:val="36"/>
        </w:rPr>
        <w:t>:</w:t>
      </w:r>
    </w:p>
    <w:p w14:paraId="2AF3F975" w14:textId="59467B69" w:rsidR="00F302EE" w:rsidRPr="00797C8B" w:rsidRDefault="00F302EE" w:rsidP="00F302EE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797C8B">
        <w:rPr>
          <w:rFonts w:eastAsia="Times New Roman" w:cstheme="minorHAnsi"/>
          <w:sz w:val="24"/>
          <w:szCs w:val="24"/>
        </w:rPr>
        <w:t> </w:t>
      </w:r>
    </w:p>
    <w:p w14:paraId="7FF950D2" w14:textId="7D761B0C" w:rsidR="00F302EE" w:rsidRPr="00797C8B" w:rsidRDefault="00F302EE" w:rsidP="00F302EE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797C8B">
        <w:rPr>
          <w:rFonts w:eastAsia="Times New Roman" w:cstheme="minorHAnsi"/>
          <w:b/>
          <w:bCs/>
          <w:sz w:val="24"/>
          <w:szCs w:val="24"/>
        </w:rPr>
        <w:t>Brokers:</w:t>
      </w:r>
    </w:p>
    <w:p w14:paraId="36F8A06F" w14:textId="0EDF4ECF" w:rsidR="00F302EE" w:rsidRPr="00797C8B" w:rsidRDefault="00F302EE" w:rsidP="00F302EE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797C8B">
        <w:rPr>
          <w:rFonts w:eastAsia="Times New Roman" w:cstheme="minorHAnsi"/>
          <w:sz w:val="24"/>
          <w:szCs w:val="24"/>
        </w:rPr>
        <w:t>Analyst – primary user</w:t>
      </w:r>
      <w:r w:rsidR="00896C0D" w:rsidRPr="00797C8B">
        <w:rPr>
          <w:rFonts w:eastAsia="Times New Roman" w:cstheme="minorHAnsi"/>
          <w:sz w:val="24"/>
          <w:szCs w:val="24"/>
        </w:rPr>
        <w:t>. Task with managing the daily task of the applicable.</w:t>
      </w:r>
    </w:p>
    <w:p w14:paraId="2E963424" w14:textId="2F4AF7EA" w:rsidR="00F302EE" w:rsidRPr="00797C8B" w:rsidRDefault="00F302EE" w:rsidP="00F302EE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797C8B">
        <w:rPr>
          <w:rFonts w:eastAsia="Times New Roman" w:cstheme="minorHAnsi"/>
          <w:sz w:val="24"/>
          <w:szCs w:val="24"/>
        </w:rPr>
        <w:t>Originators</w:t>
      </w:r>
      <w:r w:rsidR="00896C0D" w:rsidRPr="00797C8B">
        <w:rPr>
          <w:rFonts w:eastAsia="Times New Roman" w:cstheme="minorHAnsi"/>
          <w:sz w:val="24"/>
          <w:szCs w:val="24"/>
        </w:rPr>
        <w:t xml:space="preserve"> – Act as the direct intermediary between borrowers</w:t>
      </w:r>
    </w:p>
    <w:p w14:paraId="17ACF7B5" w14:textId="3B07A769" w:rsidR="00F302EE" w:rsidRPr="00797C8B" w:rsidRDefault="00F302EE" w:rsidP="00F302EE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797C8B">
        <w:rPr>
          <w:rFonts w:eastAsia="Times New Roman" w:cstheme="minorHAnsi"/>
          <w:sz w:val="24"/>
          <w:szCs w:val="24"/>
        </w:rPr>
        <w:t>Manager</w:t>
      </w:r>
      <w:r w:rsidR="00896C0D" w:rsidRPr="00797C8B">
        <w:rPr>
          <w:rFonts w:eastAsia="Times New Roman" w:cstheme="minorHAnsi"/>
          <w:sz w:val="24"/>
          <w:szCs w:val="24"/>
        </w:rPr>
        <w:t xml:space="preserve"> – Will use the database for reporting. To managed deal status and overall revenue</w:t>
      </w:r>
    </w:p>
    <w:p w14:paraId="2FAE40C3" w14:textId="4AF7359B" w:rsidR="00896C0D" w:rsidRPr="00797C8B" w:rsidRDefault="00896C0D" w:rsidP="00F302EE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2932401E" w14:textId="44C38F2F" w:rsidR="00896C0D" w:rsidRPr="00797C8B" w:rsidRDefault="00896C0D" w:rsidP="00F302EE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797C8B">
        <w:rPr>
          <w:rFonts w:eastAsia="Times New Roman" w:cstheme="minorHAnsi"/>
          <w:b/>
          <w:bCs/>
          <w:sz w:val="24"/>
          <w:szCs w:val="24"/>
          <w:u w:val="single"/>
        </w:rPr>
        <w:t>Lenders/Investors</w:t>
      </w:r>
      <w:r w:rsidRPr="00797C8B">
        <w:rPr>
          <w:rFonts w:eastAsia="Times New Roman" w:cstheme="minorHAnsi"/>
          <w:sz w:val="24"/>
          <w:szCs w:val="24"/>
        </w:rPr>
        <w:t xml:space="preserve">: Individuals looking to either purchase a property or provide a loan for property. Will quote or pass on a deal based upon portfolio/investment </w:t>
      </w:r>
      <w:proofErr w:type="spellStart"/>
      <w:r w:rsidRPr="00797C8B">
        <w:rPr>
          <w:rFonts w:eastAsia="Times New Roman" w:cstheme="minorHAnsi"/>
          <w:sz w:val="24"/>
          <w:szCs w:val="24"/>
        </w:rPr>
        <w:t>critera</w:t>
      </w:r>
      <w:proofErr w:type="spellEnd"/>
      <w:r w:rsidRPr="00797C8B">
        <w:rPr>
          <w:rFonts w:eastAsia="Times New Roman" w:cstheme="minorHAnsi"/>
          <w:sz w:val="24"/>
          <w:szCs w:val="24"/>
        </w:rPr>
        <w:t xml:space="preserve"> </w:t>
      </w:r>
    </w:p>
    <w:p w14:paraId="7A911B77" w14:textId="7C99DF9D" w:rsidR="00117F30" w:rsidRPr="00797C8B" w:rsidRDefault="00117F30" w:rsidP="00F302EE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3624946E" w14:textId="345F0652" w:rsidR="00117F30" w:rsidRPr="00797C8B" w:rsidRDefault="00117F30" w:rsidP="00F302EE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44565EF8" w14:textId="26BE87AD" w:rsidR="00F302EE" w:rsidRPr="00797C8B" w:rsidRDefault="00F302EE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  <w:r w:rsidRPr="00797C8B">
        <w:rPr>
          <w:rFonts w:eastAsia="Times New Roman" w:cstheme="minorHAnsi"/>
          <w:sz w:val="24"/>
          <w:szCs w:val="24"/>
        </w:rPr>
        <w:br/>
      </w:r>
      <w:r w:rsidRPr="00797C8B">
        <w:rPr>
          <w:rFonts w:eastAsia="Times New Roman" w:cstheme="minorHAnsi"/>
          <w:sz w:val="24"/>
          <w:szCs w:val="24"/>
        </w:rPr>
        <w:br/>
      </w:r>
      <w:r w:rsidRPr="00797C8B">
        <w:rPr>
          <w:rFonts w:eastAsia="Times New Roman" w:cstheme="minorHAnsi"/>
          <w:sz w:val="24"/>
          <w:szCs w:val="24"/>
        </w:rPr>
        <w:br/>
      </w:r>
      <w:r w:rsidRPr="00797C8B">
        <w:rPr>
          <w:rFonts w:eastAsia="Times New Roman" w:cstheme="minorHAnsi"/>
          <w:sz w:val="24"/>
          <w:szCs w:val="24"/>
        </w:rPr>
        <w:br/>
      </w:r>
      <w:r w:rsidRPr="00797C8B">
        <w:rPr>
          <w:rFonts w:eastAsia="Times New Roman" w:cstheme="minorHAnsi"/>
          <w:sz w:val="24"/>
          <w:szCs w:val="24"/>
        </w:rPr>
        <w:br/>
      </w:r>
    </w:p>
    <w:p w14:paraId="7667CBEA" w14:textId="3F882F05" w:rsidR="00882E28" w:rsidRPr="00797C8B" w:rsidRDefault="00882E28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66809A98" w14:textId="6EB7B9DE" w:rsidR="00882E28" w:rsidRPr="00797C8B" w:rsidRDefault="00882E28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19627522" w14:textId="71345A03" w:rsidR="00882E28" w:rsidRPr="00797C8B" w:rsidRDefault="00882E28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006E1BEE" w14:textId="1B32303C" w:rsidR="00882E28" w:rsidRPr="00797C8B" w:rsidRDefault="00882E28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6F713F2B" w14:textId="66914400" w:rsidR="00882E28" w:rsidRPr="00797C8B" w:rsidRDefault="00882E28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6DEAA178" w14:textId="5D4160E4" w:rsidR="00882E28" w:rsidRPr="00797C8B" w:rsidRDefault="00882E28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302F050A" w14:textId="16E10DED" w:rsidR="00882E28" w:rsidRPr="00797C8B" w:rsidRDefault="00882E28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52E006E7" w14:textId="7775A288" w:rsidR="00882E28" w:rsidRPr="00797C8B" w:rsidRDefault="00882E28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76E93AB5" w14:textId="6C7E22F8" w:rsidR="00882E28" w:rsidRPr="00797C8B" w:rsidRDefault="00882E28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3E106F9E" w14:textId="5F3FD13F" w:rsidR="00882E28" w:rsidRPr="00797C8B" w:rsidRDefault="00882E28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7B560C36" w14:textId="77777777" w:rsidR="00845BDE" w:rsidRPr="00797C8B" w:rsidRDefault="007E42BD" w:rsidP="00F302EE">
      <w:pPr>
        <w:spacing w:after="240" w:line="240" w:lineRule="auto"/>
        <w:rPr>
          <w:rFonts w:eastAsia="Times New Roman" w:cstheme="minorHAnsi"/>
          <w:sz w:val="28"/>
          <w:szCs w:val="28"/>
          <w:highlight w:val="green"/>
        </w:rPr>
      </w:pPr>
      <w:r w:rsidRPr="00797C8B">
        <w:rPr>
          <w:rFonts w:eastAsia="Times New Roman" w:cstheme="minorHAnsi"/>
          <w:sz w:val="28"/>
          <w:szCs w:val="28"/>
          <w:highlight w:val="green"/>
        </w:rPr>
        <w:t>Repeatable Script:</w:t>
      </w:r>
    </w:p>
    <w:p w14:paraId="716CAC4A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-- drop all tables in reverse order of their dependencie</w:t>
      </w:r>
      <w:r w:rsidRPr="00797C8B">
        <w:t>s</w:t>
      </w:r>
      <w:r w:rsidRPr="00797C8B">
        <w:rPr>
          <w:rFonts w:asciiTheme="minorHAnsi" w:hAnsiTheme="minorHAnsi" w:cstheme="minorHAnsi"/>
          <w:sz w:val="28"/>
          <w:szCs w:val="28"/>
          <w:highlight w:val="green"/>
        </w:rPr>
        <w:t>IF OBJECT_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ID(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'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dbo.quote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', 'U') IS NOT NULL</w:t>
      </w:r>
    </w:p>
    <w:p w14:paraId="22AC2EC6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ab/>
      </w:r>
      <w:r w:rsidRPr="00797C8B">
        <w:rPr>
          <w:rFonts w:asciiTheme="minorHAnsi" w:hAnsiTheme="minorHAnsi" w:cstheme="minorHAnsi"/>
          <w:sz w:val="28"/>
          <w:szCs w:val="28"/>
          <w:highlight w:val="green"/>
        </w:rPr>
        <w:tab/>
        <w:t xml:space="preserve">DROP TABLE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dbo.quote</w:t>
      </w:r>
      <w:proofErr w:type="spellEnd"/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;</w:t>
      </w:r>
    </w:p>
    <w:p w14:paraId="428B2D62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go</w:t>
      </w:r>
    </w:p>
    <w:p w14:paraId="7058DF11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1C72808B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IF OBJECT_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ID(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'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dbo.bridge_deal_contact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', 'U') IS NOT NULL</w:t>
      </w:r>
    </w:p>
    <w:p w14:paraId="6FBA2797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ab/>
      </w:r>
      <w:r w:rsidRPr="00797C8B">
        <w:rPr>
          <w:rFonts w:asciiTheme="minorHAnsi" w:hAnsiTheme="minorHAnsi" w:cstheme="minorHAnsi"/>
          <w:sz w:val="28"/>
          <w:szCs w:val="28"/>
          <w:highlight w:val="green"/>
        </w:rPr>
        <w:tab/>
        <w:t xml:space="preserve">DROP TABLE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dbo.bridge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_deal_contact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;</w:t>
      </w:r>
    </w:p>
    <w:p w14:paraId="538DB68D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go</w:t>
      </w:r>
    </w:p>
    <w:p w14:paraId="7EA1323C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09112109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IF OBJECT_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ID(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'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dbo.deal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', 'U') IS NOT NULL</w:t>
      </w:r>
    </w:p>
    <w:p w14:paraId="712D05D9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ab/>
      </w:r>
      <w:r w:rsidRPr="00797C8B">
        <w:rPr>
          <w:rFonts w:asciiTheme="minorHAnsi" w:hAnsiTheme="minorHAnsi" w:cstheme="minorHAnsi"/>
          <w:sz w:val="28"/>
          <w:szCs w:val="28"/>
          <w:highlight w:val="green"/>
        </w:rPr>
        <w:tab/>
        <w:t xml:space="preserve">DROP TABLE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dbo.deal</w:t>
      </w:r>
      <w:proofErr w:type="spellEnd"/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;</w:t>
      </w:r>
    </w:p>
    <w:p w14:paraId="67463CC8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go</w:t>
      </w:r>
    </w:p>
    <w:p w14:paraId="0C96B4AD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0C9E1988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IF OBJECT_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ID(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'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dbo.contact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', 'U') IS NOT NULL</w:t>
      </w:r>
    </w:p>
    <w:p w14:paraId="2846313A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ab/>
      </w:r>
      <w:r w:rsidRPr="00797C8B">
        <w:rPr>
          <w:rFonts w:asciiTheme="minorHAnsi" w:hAnsiTheme="minorHAnsi" w:cstheme="minorHAnsi"/>
          <w:sz w:val="28"/>
          <w:szCs w:val="28"/>
          <w:highlight w:val="green"/>
        </w:rPr>
        <w:tab/>
        <w:t xml:space="preserve">DROP TABLE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dbo.contact</w:t>
      </w:r>
      <w:proofErr w:type="spellEnd"/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;</w:t>
      </w:r>
    </w:p>
    <w:p w14:paraId="27DB481A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go</w:t>
      </w:r>
    </w:p>
    <w:p w14:paraId="2269D29B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50C150E2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2348E05F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IF OBJECT_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ID(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'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dbo.organization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', 'U') IS NOT NULL</w:t>
      </w:r>
    </w:p>
    <w:p w14:paraId="3DD45010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ab/>
      </w:r>
      <w:r w:rsidRPr="00797C8B">
        <w:rPr>
          <w:rFonts w:asciiTheme="minorHAnsi" w:hAnsiTheme="minorHAnsi" w:cstheme="minorHAnsi"/>
          <w:sz w:val="28"/>
          <w:szCs w:val="28"/>
          <w:highlight w:val="green"/>
        </w:rPr>
        <w:tab/>
        <w:t xml:space="preserve">DROP TABLE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dbo.organization</w:t>
      </w:r>
      <w:proofErr w:type="spellEnd"/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;</w:t>
      </w:r>
    </w:p>
    <w:p w14:paraId="15104E75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go</w:t>
      </w:r>
    </w:p>
    <w:p w14:paraId="2D9E8D69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36A3C3BF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IF OBJECT_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ID(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'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dbo.organization_type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', 'U') IS NOT NULL</w:t>
      </w:r>
    </w:p>
    <w:p w14:paraId="43993E9E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ab/>
      </w:r>
      <w:r w:rsidRPr="00797C8B">
        <w:rPr>
          <w:rFonts w:asciiTheme="minorHAnsi" w:hAnsiTheme="minorHAnsi" w:cstheme="minorHAnsi"/>
          <w:sz w:val="28"/>
          <w:szCs w:val="28"/>
          <w:highlight w:val="green"/>
        </w:rPr>
        <w:tab/>
        <w:t xml:space="preserve">DROP TABLE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dbo.organization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;</w:t>
      </w:r>
    </w:p>
    <w:p w14:paraId="69041122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go</w:t>
      </w:r>
    </w:p>
    <w:p w14:paraId="5C12281B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3F997D15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IF OBJECT_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ID(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'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dbo.contact_type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', 'U') IS NOT NULL</w:t>
      </w:r>
    </w:p>
    <w:p w14:paraId="7E607055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ab/>
      </w:r>
      <w:r w:rsidRPr="00797C8B">
        <w:rPr>
          <w:rFonts w:asciiTheme="minorHAnsi" w:hAnsiTheme="minorHAnsi" w:cstheme="minorHAnsi"/>
          <w:sz w:val="28"/>
          <w:szCs w:val="28"/>
          <w:highlight w:val="green"/>
        </w:rPr>
        <w:tab/>
        <w:t xml:space="preserve">DROP TABLE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dbo.contact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;</w:t>
      </w:r>
    </w:p>
    <w:p w14:paraId="54C267AF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go</w:t>
      </w:r>
    </w:p>
    <w:p w14:paraId="411099B0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34E4CB1B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4850A04D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IF OBJECT_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ID(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'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dbo.city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', 'U') IS NOT NULL</w:t>
      </w:r>
    </w:p>
    <w:p w14:paraId="58228D7A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ab/>
      </w:r>
      <w:r w:rsidRPr="00797C8B">
        <w:rPr>
          <w:rFonts w:asciiTheme="minorHAnsi" w:hAnsiTheme="minorHAnsi" w:cstheme="minorHAnsi"/>
          <w:sz w:val="28"/>
          <w:szCs w:val="28"/>
          <w:highlight w:val="green"/>
        </w:rPr>
        <w:tab/>
        <w:t xml:space="preserve">DROP TABLE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dbo.city</w:t>
      </w:r>
      <w:proofErr w:type="spellEnd"/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;</w:t>
      </w:r>
    </w:p>
    <w:p w14:paraId="409A638D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lastRenderedPageBreak/>
        <w:t>go</w:t>
      </w:r>
    </w:p>
    <w:p w14:paraId="7DE9F714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13B8B8D3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IF OBJECT_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ID(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'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dbo.state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', 'U') IS NOT NULL</w:t>
      </w:r>
    </w:p>
    <w:p w14:paraId="30972230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ab/>
      </w:r>
      <w:r w:rsidRPr="00797C8B">
        <w:rPr>
          <w:rFonts w:asciiTheme="minorHAnsi" w:hAnsiTheme="minorHAnsi" w:cstheme="minorHAnsi"/>
          <w:sz w:val="28"/>
          <w:szCs w:val="28"/>
          <w:highlight w:val="green"/>
        </w:rPr>
        <w:tab/>
        <w:t xml:space="preserve">DROP TABLE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dbo.state</w:t>
      </w:r>
      <w:proofErr w:type="spellEnd"/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;</w:t>
      </w:r>
    </w:p>
    <w:p w14:paraId="3107535F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go</w:t>
      </w:r>
    </w:p>
    <w:p w14:paraId="01162561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49A4A0C0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IF OBJECT_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ID(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'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dbo.property_type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', 'U') IS NOT NULL</w:t>
      </w:r>
    </w:p>
    <w:p w14:paraId="4BB7CD87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ab/>
      </w:r>
      <w:r w:rsidRPr="00797C8B">
        <w:rPr>
          <w:rFonts w:asciiTheme="minorHAnsi" w:hAnsiTheme="minorHAnsi" w:cstheme="minorHAnsi"/>
          <w:sz w:val="28"/>
          <w:szCs w:val="28"/>
          <w:highlight w:val="green"/>
        </w:rPr>
        <w:tab/>
        <w:t xml:space="preserve">DROP TABLE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dbo.property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;</w:t>
      </w:r>
    </w:p>
    <w:p w14:paraId="655488EF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go</w:t>
      </w:r>
    </w:p>
    <w:p w14:paraId="7716314E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296E8089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IF OBJECT_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ID(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'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dbo.deal_status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', 'U') IS NOT NULL</w:t>
      </w:r>
    </w:p>
    <w:p w14:paraId="0F45E3B6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ab/>
      </w:r>
      <w:r w:rsidRPr="00797C8B">
        <w:rPr>
          <w:rFonts w:asciiTheme="minorHAnsi" w:hAnsiTheme="minorHAnsi" w:cstheme="minorHAnsi"/>
          <w:sz w:val="28"/>
          <w:szCs w:val="28"/>
          <w:highlight w:val="green"/>
        </w:rPr>
        <w:tab/>
        <w:t xml:space="preserve">DROP TABLE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dbo.deal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_status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;</w:t>
      </w:r>
    </w:p>
    <w:p w14:paraId="073D6BBA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go</w:t>
      </w:r>
    </w:p>
    <w:p w14:paraId="5A5A714C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5AB94953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113ED164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-- create all tables in order of their dependencies</w:t>
      </w:r>
    </w:p>
    <w:p w14:paraId="31F3B3CF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--</w:t>
      </w:r>
    </w:p>
    <w:p w14:paraId="6D45D4CD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-- Table structure for table city</w:t>
      </w:r>
    </w:p>
    <w:p w14:paraId="2B01BD0D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--</w:t>
      </w:r>
    </w:p>
    <w:p w14:paraId="7CBE69DF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2FF07B29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CREATE 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TABLE  city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(</w:t>
      </w:r>
    </w:p>
    <w:p w14:paraId="37B1A425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city_id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int NOT NULL IDENTITY,</w:t>
      </w:r>
    </w:p>
    <w:p w14:paraId="34F2E786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city 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varchar(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50) NOT NULL,</w:t>
      </w:r>
    </w:p>
    <w:p w14:paraId="65A8CF7A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state_code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varchar(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4) NOT NULL,</w:t>
      </w:r>
    </w:p>
    <w:p w14:paraId="182C6652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ab/>
        <w:t xml:space="preserve">CONSTRAINT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pk_city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PRIMARY KEY 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city_id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),</w:t>
      </w:r>
    </w:p>
    <w:p w14:paraId="7A5E19F3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);</w:t>
      </w:r>
    </w:p>
    <w:p w14:paraId="07166808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go</w:t>
      </w:r>
    </w:p>
    <w:p w14:paraId="01A1ABFD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324FBB6A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37D59552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-- --------------------------------------------------------</w:t>
      </w:r>
    </w:p>
    <w:p w14:paraId="17CE3888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5D5B6B02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--</w:t>
      </w:r>
    </w:p>
    <w:p w14:paraId="17250F02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-- Table structure for table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organization_type</w:t>
      </w:r>
      <w:proofErr w:type="spellEnd"/>
    </w:p>
    <w:p w14:paraId="03BD8D0E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--</w:t>
      </w:r>
    </w:p>
    <w:p w14:paraId="19D916F3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385218FB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CREATE 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TABLE 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(</w:t>
      </w:r>
    </w:p>
    <w:p w14:paraId="40953192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int NOT NULL IDENTITY,</w:t>
      </w:r>
    </w:p>
    <w:p w14:paraId="369B8675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name 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varchar(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100) NOT NULL,</w:t>
      </w:r>
    </w:p>
    <w:p w14:paraId="0781F6DF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lastRenderedPageBreak/>
        <w:t xml:space="preserve">  CONSTRAINT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pk_organization_type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PRIMARY KEY 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),</w:t>
      </w:r>
    </w:p>
    <w:p w14:paraId="1FE87D9D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);</w:t>
      </w:r>
    </w:p>
    <w:p w14:paraId="3527B725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go</w:t>
      </w:r>
    </w:p>
    <w:p w14:paraId="4FA9C861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3F790515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20C4DA49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3AF6EC53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2DD502C5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-- --------------------------------------------------------</w:t>
      </w:r>
    </w:p>
    <w:p w14:paraId="5FD81881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0030FE02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--</w:t>
      </w:r>
    </w:p>
    <w:p w14:paraId="728D50D7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-- Table structure for table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property_type</w:t>
      </w:r>
      <w:proofErr w:type="spellEnd"/>
    </w:p>
    <w:p w14:paraId="32633833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--</w:t>
      </w:r>
    </w:p>
    <w:p w14:paraId="236FDA90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15209E95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CREATE 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TABLE 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property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(</w:t>
      </w:r>
    </w:p>
    <w:p w14:paraId="1F706C8F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property_type_id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int NOT NULL IDENTITY,</w:t>
      </w:r>
    </w:p>
    <w:p w14:paraId="370166CB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name 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varchar(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50) NOT NULL,</w:t>
      </w:r>
    </w:p>
    <w:p w14:paraId="4BD1401A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CONSTRAINT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pk_property_type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PRIMARY KEY 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property_type_id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),</w:t>
      </w:r>
    </w:p>
    <w:p w14:paraId="359514CA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);</w:t>
      </w:r>
    </w:p>
    <w:p w14:paraId="334B6013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go</w:t>
      </w:r>
    </w:p>
    <w:p w14:paraId="6DB198CF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51402A38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25A08B46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-- --------------------------------------------------------</w:t>
      </w:r>
    </w:p>
    <w:p w14:paraId="1B0BC99C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2E421C99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--</w:t>
      </w:r>
    </w:p>
    <w:p w14:paraId="394FD287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-- Table structure for table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deal_status</w:t>
      </w:r>
      <w:proofErr w:type="spellEnd"/>
    </w:p>
    <w:p w14:paraId="464C60AE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--</w:t>
      </w:r>
    </w:p>
    <w:p w14:paraId="7B25D2AB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750FD3B1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CREATE 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TABLE 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_status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(</w:t>
      </w:r>
    </w:p>
    <w:p w14:paraId="7B392AF4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deal_status_id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int NOT NULL IDENTITY,</w:t>
      </w:r>
    </w:p>
    <w:p w14:paraId="5B31C401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name 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varchar(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20) NOT NULL</w:t>
      </w:r>
    </w:p>
    <w:p w14:paraId="1F3953D3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CONSTRAINT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pk_deal_status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PRIMARY KEY 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deal_status_id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),</w:t>
      </w:r>
    </w:p>
    <w:p w14:paraId="755189FC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54277B90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);</w:t>
      </w:r>
    </w:p>
    <w:p w14:paraId="09BC1643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go</w:t>
      </w:r>
    </w:p>
    <w:p w14:paraId="0FAEBEBE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3DD82D8E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295872B6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-- --------------------------------------------------------</w:t>
      </w:r>
    </w:p>
    <w:p w14:paraId="41356697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38AD8AB8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lastRenderedPageBreak/>
        <w:t>--</w:t>
      </w:r>
    </w:p>
    <w:p w14:paraId="74AF82D7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-- Table structure for table state</w:t>
      </w:r>
    </w:p>
    <w:p w14:paraId="0C3B75AF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--</w:t>
      </w:r>
    </w:p>
    <w:p w14:paraId="601E6C8D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0A373CFC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CREATE 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TABLE  state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(</w:t>
      </w:r>
    </w:p>
    <w:p w14:paraId="042B4846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state_id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int NOT NULL IDENTITY,</w:t>
      </w:r>
    </w:p>
    <w:p w14:paraId="0B8045CD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state 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varchar(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22) NOT NULL,</w:t>
      </w:r>
    </w:p>
    <w:p w14:paraId="53028EEE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state_code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char(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4) NOT NULL,</w:t>
      </w:r>
    </w:p>
    <w:p w14:paraId="243228EA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country_code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varchar(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10) NOT NULL,</w:t>
      </w:r>
    </w:p>
    <w:p w14:paraId="3358546D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CONSTRAINT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pk_state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PRIMARY KEY 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state_id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),</w:t>
      </w:r>
    </w:p>
    <w:p w14:paraId="5EABB502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7C4BFEA4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);</w:t>
      </w:r>
    </w:p>
    <w:p w14:paraId="0A74CF85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go</w:t>
      </w:r>
    </w:p>
    <w:p w14:paraId="3E49D132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30EB47A0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-- --------------------------------------------------------</w:t>
      </w:r>
    </w:p>
    <w:p w14:paraId="4D27A482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04DEF1D6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--</w:t>
      </w:r>
    </w:p>
    <w:p w14:paraId="77F053B7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-- Table structure for table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contact_type</w:t>
      </w:r>
      <w:proofErr w:type="spellEnd"/>
    </w:p>
    <w:p w14:paraId="59C87D6E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--</w:t>
      </w:r>
    </w:p>
    <w:p w14:paraId="7B80B8CD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143E9A7E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CREATE 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TABLE 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(</w:t>
      </w:r>
    </w:p>
    <w:p w14:paraId="40B99DBA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int NOT NULL IDENTITY,</w:t>
      </w:r>
    </w:p>
    <w:p w14:paraId="2BE4CD20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name 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varchar(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20) NOT NULL</w:t>
      </w:r>
    </w:p>
    <w:p w14:paraId="039E1554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CONSTRAINT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pk_contact_type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PRIMARY KEY 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),</w:t>
      </w:r>
    </w:p>
    <w:p w14:paraId="62A4DCAE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);</w:t>
      </w:r>
    </w:p>
    <w:p w14:paraId="69B2DCA5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go</w:t>
      </w:r>
    </w:p>
    <w:p w14:paraId="0DC79331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3C666BD5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4043AA96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7EF41F05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-- --------------------------------------------------------</w:t>
      </w:r>
    </w:p>
    <w:p w14:paraId="7656FD8C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0249D215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--</w:t>
      </w:r>
    </w:p>
    <w:p w14:paraId="650D2A98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-- Table structure for table organization</w:t>
      </w:r>
    </w:p>
    <w:p w14:paraId="4528078D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--</w:t>
      </w:r>
    </w:p>
    <w:p w14:paraId="2BB68025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135ECFB4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CREATE 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TABLE  organization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(</w:t>
      </w:r>
    </w:p>
    <w:p w14:paraId="3752F213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int NOT NULL IDENTITY,</w:t>
      </w:r>
    </w:p>
    <w:p w14:paraId="041D99E6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name 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varchar(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100) NOT NULL,</w:t>
      </w:r>
    </w:p>
    <w:p w14:paraId="7EA5BB9B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lastRenderedPageBreak/>
        <w:t xml:space="preserve"> 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int NULL,</w:t>
      </w:r>
    </w:p>
    <w:p w14:paraId="371B2C36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address 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varchar(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100) NOT NULL,</w:t>
      </w:r>
    </w:p>
    <w:p w14:paraId="287BD3AF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city_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int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NULL,</w:t>
      </w:r>
    </w:p>
    <w:p w14:paraId="31749FAA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state_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int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NULL,</w:t>
      </w:r>
    </w:p>
    <w:p w14:paraId="621E1459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CONSTRAINT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pk_organization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PRIMARY KEY 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),</w:t>
      </w:r>
    </w:p>
    <w:p w14:paraId="36FF8122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CONSTRAINT fk1_organization_type FOREIGN KEY 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) REFERENCES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dbo.organization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)</w:t>
      </w:r>
      <w:r w:rsidRPr="00797C8B">
        <w:rPr>
          <w:rFonts w:asciiTheme="minorHAnsi" w:hAnsiTheme="minorHAnsi" w:cstheme="minorHAnsi"/>
          <w:sz w:val="28"/>
          <w:szCs w:val="28"/>
          <w:highlight w:val="green"/>
        </w:rPr>
        <w:tab/>
      </w:r>
    </w:p>
    <w:p w14:paraId="0309D749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);</w:t>
      </w:r>
    </w:p>
    <w:p w14:paraId="2B94CE82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go</w:t>
      </w:r>
    </w:p>
    <w:p w14:paraId="06C3138B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04D17C76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-- --------------------------------------------------------</w:t>
      </w:r>
    </w:p>
    <w:p w14:paraId="73A080D9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--</w:t>
      </w:r>
    </w:p>
    <w:p w14:paraId="6F7BF7B2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-- Table structure for table contact</w:t>
      </w:r>
    </w:p>
    <w:p w14:paraId="01DA530A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--</w:t>
      </w:r>
    </w:p>
    <w:p w14:paraId="2FB06559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1D2CE273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CREATE 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TABLE  contact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(</w:t>
      </w:r>
    </w:p>
    <w:p w14:paraId="5DF81B76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int NOT NULL IDENTITY,</w:t>
      </w:r>
    </w:p>
    <w:p w14:paraId="124254DD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email 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varchar(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50)  NOT NULL,</w:t>
      </w:r>
    </w:p>
    <w:p w14:paraId="15BE5158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int NOT NULL,</w:t>
      </w:r>
    </w:p>
    <w:p w14:paraId="41435324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username 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varchar(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50)  NOT NULL,</w:t>
      </w:r>
    </w:p>
    <w:p w14:paraId="4ED9726E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password 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varchar(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50)  NOT NULL,</w:t>
      </w:r>
    </w:p>
    <w:p w14:paraId="0707C473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first_name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varchar(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25)  NOT NULL,</w:t>
      </w:r>
    </w:p>
    <w:p w14:paraId="50082520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last_name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varchar(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25)  NOT NULL,</w:t>
      </w:r>
    </w:p>
    <w:p w14:paraId="6385230D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CONSTRAINT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pk_contact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PRIMARY KEY 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),</w:t>
      </w:r>
    </w:p>
    <w:p w14:paraId="059E8F2E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CONSTRAINT fk1_organization FOREIGN KEY 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) REFERENCES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dbo.organization</w:t>
      </w:r>
      <w:proofErr w:type="spellEnd"/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)</w:t>
      </w:r>
      <w:r w:rsidRPr="00797C8B">
        <w:rPr>
          <w:rFonts w:asciiTheme="minorHAnsi" w:hAnsiTheme="minorHAnsi" w:cstheme="minorHAnsi"/>
          <w:sz w:val="28"/>
          <w:szCs w:val="28"/>
          <w:highlight w:val="green"/>
        </w:rPr>
        <w:tab/>
      </w:r>
    </w:p>
    <w:p w14:paraId="2EE788F1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);</w:t>
      </w:r>
    </w:p>
    <w:p w14:paraId="037D45FE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go</w:t>
      </w:r>
    </w:p>
    <w:p w14:paraId="77F2DCD7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3B0F0D75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--</w:t>
      </w:r>
    </w:p>
    <w:p w14:paraId="4B8403F7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-- Table structure for table deal</w:t>
      </w:r>
    </w:p>
    <w:p w14:paraId="2298F8FE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--</w:t>
      </w:r>
    </w:p>
    <w:p w14:paraId="6194EF14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29A4C50F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CREATE 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TABLE  deal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(</w:t>
      </w:r>
    </w:p>
    <w:p w14:paraId="31288E6B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int NOT NULL IDENTITY,</w:t>
      </w:r>
    </w:p>
    <w:p w14:paraId="7BEC5AA9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name 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varchar(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50) NOT NULL,</w:t>
      </w:r>
    </w:p>
    <w:p w14:paraId="355F03A6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amount int NOT NULL,</w:t>
      </w:r>
    </w:p>
    <w:p w14:paraId="191BD3B2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originator_id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int NOT NULL,</w:t>
      </w:r>
    </w:p>
    <w:p w14:paraId="5B9505B7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lastRenderedPageBreak/>
        <w:t xml:space="preserve"> 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analyst_id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int NOT NULL,</w:t>
      </w:r>
    </w:p>
    <w:p w14:paraId="7F092434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borrower_id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int NOT NULL,</w:t>
      </w:r>
    </w:p>
    <w:p w14:paraId="1CBEE038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fee int NOT NULL,</w:t>
      </w:r>
    </w:p>
    <w:p w14:paraId="61AC8B99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deal_status_id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int  NOT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NULL,</w:t>
      </w:r>
    </w:p>
    <w:p w14:paraId="337462D2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property_type_id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int NOT NULL,</w:t>
      </w:r>
    </w:p>
    <w:p w14:paraId="12FFDDE5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city_id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int NOT NULL,</w:t>
      </w:r>
    </w:p>
    <w:p w14:paraId="7CF0583B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state_id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int NOT NULL,</w:t>
      </w:r>
    </w:p>
    <w:p w14:paraId="2B75B88F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address 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varchar(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50)  NULL,</w:t>
      </w:r>
    </w:p>
    <w:p w14:paraId="5E3619CB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date_active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date  NULL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,</w:t>
      </w:r>
    </w:p>
    <w:p w14:paraId="5C886466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date_accepted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date  NULL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,</w:t>
      </w:r>
    </w:p>
    <w:p w14:paraId="77808D38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date_closed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date  NULL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,</w:t>
      </w:r>
    </w:p>
    <w:p w14:paraId="19B69A54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date_modified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date NOT NULL,</w:t>
      </w:r>
    </w:p>
    <w:p w14:paraId="0D4B3B18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CONSTRAINT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pk_deal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PRIMARY KEY 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),</w:t>
      </w:r>
    </w:p>
    <w:p w14:paraId="1A26D280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CONSTRAINT fk1_deal_status FOREIGN KEY 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deal_status_id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) REFERENCES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dbo.deal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_status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deal_status_id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),</w:t>
      </w:r>
    </w:p>
    <w:p w14:paraId="5E66369D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CONSTRAINT fk1_property_type FOREIGN KEY 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property_type_id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) REFERENCES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dbo.property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property_type_id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),</w:t>
      </w:r>
    </w:p>
    <w:p w14:paraId="124A1522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CONSTRAINT fk1_city FOREIGN KEY 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city_id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) REFERENCES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dbo.city</w:t>
      </w:r>
      <w:proofErr w:type="spellEnd"/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city_id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),</w:t>
      </w:r>
    </w:p>
    <w:p w14:paraId="3F1962A3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CONSTRAINT fk1_state FOREIGN KEY 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state_id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) REFERENCES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dbo.state</w:t>
      </w:r>
      <w:proofErr w:type="spellEnd"/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state_id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),</w:t>
      </w:r>
    </w:p>
    <w:p w14:paraId="4BE9E446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CONSTRAINT fk2_contact1 FOREIGN KEY 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originator_id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) REFERENCES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dbo.contact</w:t>
      </w:r>
      <w:proofErr w:type="spellEnd"/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),</w:t>
      </w:r>
    </w:p>
    <w:p w14:paraId="66E74232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CONSTRAINT fk2_contact2 FOREIGN KEY 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analyst_id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) REFERENCES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dbo.contact</w:t>
      </w:r>
      <w:proofErr w:type="spellEnd"/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),</w:t>
      </w:r>
    </w:p>
    <w:p w14:paraId="50E3602A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CONSTRAINT fk2_contact3 FOREIGN KEY 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borrower_id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) REFERENCES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dbo.contact</w:t>
      </w:r>
      <w:proofErr w:type="spellEnd"/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),</w:t>
      </w:r>
    </w:p>
    <w:p w14:paraId="3DED0998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);</w:t>
      </w:r>
    </w:p>
    <w:p w14:paraId="4995D9FE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go</w:t>
      </w:r>
    </w:p>
    <w:p w14:paraId="14D8D3F2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5D47A941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-- --------------------------------------------------------</w:t>
      </w:r>
    </w:p>
    <w:p w14:paraId="21350140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097DB78A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--</w:t>
      </w:r>
    </w:p>
    <w:p w14:paraId="36F6E0F5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-- Table structure for table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bridge_deal_contact</w:t>
      </w:r>
      <w:proofErr w:type="spellEnd"/>
    </w:p>
    <w:p w14:paraId="3820D6D8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--</w:t>
      </w:r>
    </w:p>
    <w:p w14:paraId="5EDEED04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29379669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CREATE 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TABLE 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bridge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_deal_contact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(</w:t>
      </w:r>
    </w:p>
    <w:p w14:paraId="5491F975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bridge_dc_id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int NOT NULL IDENTITY,</w:t>
      </w:r>
    </w:p>
    <w:p w14:paraId="7F1BE9FF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int NOT NULL,</w:t>
      </w:r>
    </w:p>
    <w:p w14:paraId="6CECDC70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lastRenderedPageBreak/>
        <w:t xml:space="preserve"> 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int NOT NULL,</w:t>
      </w:r>
    </w:p>
    <w:p w14:paraId="55D197D1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int NOT NULL,</w:t>
      </w:r>
    </w:p>
    <w:p w14:paraId="64BA12C0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int NOT NULL,</w:t>
      </w:r>
    </w:p>
    <w:p w14:paraId="516E4A2F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CONSTRAINT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pk_bridge_dc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PRIMARY KEY 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bridge_dc_id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),</w:t>
      </w:r>
    </w:p>
    <w:p w14:paraId="0F20BF46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CONSTRAINT fk1_deal FOREIGN KEY 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) REFERENCES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dbo.deal</w:t>
      </w:r>
      <w:proofErr w:type="spellEnd"/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),</w:t>
      </w:r>
    </w:p>
    <w:p w14:paraId="76569DDE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CONSTRAINT fk2_contact FOREIGN KEY 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) REFERENCES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dbo.contact</w:t>
      </w:r>
      <w:proofErr w:type="spellEnd"/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),</w:t>
      </w:r>
    </w:p>
    <w:p w14:paraId="73F34BC0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CONSTRAINT fk3_organization FOREIGN KEY 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) REFERENCES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dbo.organization</w:t>
      </w:r>
      <w:proofErr w:type="spellEnd"/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),</w:t>
      </w:r>
    </w:p>
    <w:p w14:paraId="57ADF990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CONSTRAINT fk4_contact_type FOREIGN KEY 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) REFERENCES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dbo.contact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)</w:t>
      </w:r>
    </w:p>
    <w:p w14:paraId="484BEA0B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);</w:t>
      </w:r>
    </w:p>
    <w:p w14:paraId="235E94F2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go</w:t>
      </w:r>
    </w:p>
    <w:p w14:paraId="7E84BF6F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45B0F604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30DAD87D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56AFEF80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3683F544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7F64FD87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605F1D5A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-- --------------------------------------------------------</w:t>
      </w:r>
    </w:p>
    <w:p w14:paraId="3BF5E288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63005744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--</w:t>
      </w:r>
    </w:p>
    <w:p w14:paraId="1F20C012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-- Table structure for table quote</w:t>
      </w:r>
    </w:p>
    <w:p w14:paraId="46752963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--</w:t>
      </w:r>
    </w:p>
    <w:p w14:paraId="17C1934F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783CF717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CREATE 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TABLE  quote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(</w:t>
      </w:r>
    </w:p>
    <w:p w14:paraId="55E032CD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quote_id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int NOT NULL IDENTITY,</w:t>
      </w:r>
    </w:p>
    <w:p w14:paraId="1509CFA5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int NOT NULL,</w:t>
      </w:r>
    </w:p>
    <w:p w14:paraId="346FB95F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int NOT NULL,</w:t>
      </w:r>
    </w:p>
    <w:p w14:paraId="3D272F7A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amount int NOT NULL,</w:t>
      </w:r>
    </w:p>
    <w:p w14:paraId="23553D7A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is_winning_quote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int  NULL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,</w:t>
      </w:r>
    </w:p>
    <w:p w14:paraId="18244937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CONSTRAINT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pk_quote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PRIMARY KEY 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quote_id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),</w:t>
      </w:r>
    </w:p>
    <w:p w14:paraId="431978EE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CONSTRAINT fk1_quote_deal FOREIGN KEY 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) REFERENCES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dbo.deal</w:t>
      </w:r>
      <w:proofErr w:type="spellEnd"/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),</w:t>
      </w:r>
    </w:p>
    <w:p w14:paraId="434113E8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CONSTRAINT fk2_quote_contact FOREIGN KEY 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) REFERENCES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dbo.contact</w:t>
      </w:r>
      <w:proofErr w:type="spellEnd"/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),</w:t>
      </w:r>
    </w:p>
    <w:p w14:paraId="32A59621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);</w:t>
      </w:r>
    </w:p>
    <w:p w14:paraId="157D4A94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go</w:t>
      </w:r>
    </w:p>
    <w:p w14:paraId="02A2DA66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3CA12B3C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0E046EC6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----------- insert records </w:t>
      </w:r>
    </w:p>
    <w:p w14:paraId="5B1A6178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1E1A13A2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INSERT INTO city (city,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state_code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) VALUES</w:t>
      </w:r>
    </w:p>
    <w:p w14:paraId="696FFBED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('Buffalo', 'NY'),</w:t>
      </w:r>
    </w:p>
    <w:p w14:paraId="08209748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('Rochester', 'NY'), </w:t>
      </w:r>
    </w:p>
    <w:p w14:paraId="65585303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('Syracuse', 'NY');</w:t>
      </w:r>
    </w:p>
    <w:p w14:paraId="08757A3A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go</w:t>
      </w:r>
    </w:p>
    <w:p w14:paraId="1DDEB846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04500790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INSERT INTO state (state,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state_code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country_code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) VALUES</w:t>
      </w:r>
    </w:p>
    <w:p w14:paraId="0D3EC049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('New York', 'NY', 'US');</w:t>
      </w:r>
    </w:p>
    <w:p w14:paraId="3B636100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go</w:t>
      </w:r>
    </w:p>
    <w:p w14:paraId="6E8D047B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32F1C777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007DDF8D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INSERT INTO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(name) VALUES</w:t>
      </w:r>
    </w:p>
    <w:p w14:paraId="77F5C3FD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('broker'),</w:t>
      </w:r>
    </w:p>
    <w:p w14:paraId="2A6CC1B7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('borrower'),</w:t>
      </w:r>
    </w:p>
    <w:p w14:paraId="295051CA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('lender');</w:t>
      </w:r>
    </w:p>
    <w:p w14:paraId="095E70BA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go</w:t>
      </w:r>
    </w:p>
    <w:p w14:paraId="071747D8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232BECC2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INSERT INTO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property_type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(name) VALUES</w:t>
      </w:r>
    </w:p>
    <w:p w14:paraId="6726864C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('Retail'),</w:t>
      </w:r>
    </w:p>
    <w:p w14:paraId="4BFAF7D0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('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MultiFamily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'),</w:t>
      </w:r>
    </w:p>
    <w:p w14:paraId="7601B71C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('Hotel'),</w:t>
      </w:r>
    </w:p>
    <w:p w14:paraId="3ADA9120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('Office');</w:t>
      </w:r>
    </w:p>
    <w:p w14:paraId="6DFE5E73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go</w:t>
      </w:r>
    </w:p>
    <w:p w14:paraId="527A5C36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3B3055F7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485EB01C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INSERT INTO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(name) VALUES</w:t>
      </w:r>
    </w:p>
    <w:p w14:paraId="7396F1AB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('originator'),</w:t>
      </w:r>
    </w:p>
    <w:p w14:paraId="00C2229D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('analyst'),</w:t>
      </w:r>
    </w:p>
    <w:p w14:paraId="32B68D52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('borrower'),</w:t>
      </w:r>
    </w:p>
    <w:p w14:paraId="205843AE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('lender');</w:t>
      </w:r>
    </w:p>
    <w:p w14:paraId="752934B9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go</w:t>
      </w:r>
    </w:p>
    <w:p w14:paraId="48D8A2D7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39EBFD7A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INSERT INTO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deal_status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(name) VALUES</w:t>
      </w:r>
    </w:p>
    <w:p w14:paraId="2D681653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('active'),</w:t>
      </w:r>
    </w:p>
    <w:p w14:paraId="0D2D424D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lastRenderedPageBreak/>
        <w:t>('accepted'),</w:t>
      </w:r>
    </w:p>
    <w:p w14:paraId="1C5536C7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('closed'),</w:t>
      </w:r>
    </w:p>
    <w:p w14:paraId="0C23299E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('lost');</w:t>
      </w:r>
    </w:p>
    <w:p w14:paraId="3C004427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go</w:t>
      </w:r>
    </w:p>
    <w:p w14:paraId="71435705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3F6E4644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048A6477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4C3CE0D4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5689F650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INSERT INTO organization (name,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, address,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city_id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state_id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) VALUES</w:t>
      </w:r>
    </w:p>
    <w:p w14:paraId="05BB37FA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('International Development Company',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where name='borrower'), '210 City Building', '1', '1'),</w:t>
      </w:r>
    </w:p>
    <w:p w14:paraId="7A5F2E49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('Upstate Developer LLC',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where name='borrower'), '2 River Road', '1', '1'),</w:t>
      </w:r>
    </w:p>
    <w:p w14:paraId="307F96C3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('Real Estate Advisors, Inc.',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where name='broker'), '123 Main Street', '3', '1'),</w:t>
      </w:r>
    </w:p>
    <w:p w14:paraId="29C79494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('River Capital',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where name='lender'), '555 main street', '2', '1'),</w:t>
      </w:r>
    </w:p>
    <w:p w14:paraId="689BAE28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('REIT Investment Trust',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where name='lender'), '1818 Main Street', '2', '1'),</w:t>
      </w:r>
    </w:p>
    <w:p w14:paraId="37751DCE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('Liberty Bank',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where name='lender'), '315 Main Street', '2', '1'),</w:t>
      </w:r>
    </w:p>
    <w:p w14:paraId="2305498B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('Financial Group',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where name='lender'), '115 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Lawrence  Drive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', '1', '1'),</w:t>
      </w:r>
    </w:p>
    <w:p w14:paraId="1CE32DF1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('Star Bank',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where name='lender'), '85 Main Street', '1', '1'),</w:t>
      </w:r>
    </w:p>
    <w:p w14:paraId="5266453A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('USA Realty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Captital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',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where name='lender'), '330 Madison Avenue, 22nd Floor', '3', '1'),</w:t>
      </w:r>
    </w:p>
    <w:p w14:paraId="387A9145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('Global Markets, Inc.',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where name='lender'), '11 Greenwich Street', '3', '1');</w:t>
      </w:r>
    </w:p>
    <w:p w14:paraId="5123DDAE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go</w:t>
      </w:r>
    </w:p>
    <w:p w14:paraId="67FC3F57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5316D25B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INSERT INTO contact (email,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, username, password,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first_name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last_name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) VALUES</w:t>
      </w:r>
    </w:p>
    <w:p w14:paraId="2D90E086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('bill@thecat.com',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organization where name = 'Upstate Developer LLC'), 'bill', 'bill', 'Bill', 'Clinton'),</w:t>
      </w:r>
    </w:p>
    <w:p w14:paraId="2A024B00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lastRenderedPageBreak/>
        <w:t xml:space="preserve">('chelsea@hillary.com',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organization where name like '%Real Estate Advisors%'), 'Chelsea', 'Chelsea', 'Chelsea', 'Clinton'),</w:t>
      </w:r>
    </w:p>
    <w:p w14:paraId="3503FC11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('hilary@hillary.com',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organization where name like '%Real Estate Advisors%'), '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hillary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', 'hill', 'Clinton', 'Hillary'),</w:t>
      </w:r>
    </w:p>
    <w:p w14:paraId="74E9F36F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('george@bush.com',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organization where name = 'River Capital'), 'George', 'bush', 'George ', 'Bush'),</w:t>
      </w:r>
    </w:p>
    <w:p w14:paraId="4E2CF2AB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('Jim@Carry.com',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organization where name = 'REIT Investment Trust'), 'Jim', 'Carrey', 'Jim ', 'Carrey'),</w:t>
      </w:r>
    </w:p>
    <w:p w14:paraId="2D666203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('Eddie@Murphy.com',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organization where name = 'Liberty Bank'), 'Eddie', 'Murphy', 'Eddie ', 'Murphy'),</w:t>
      </w:r>
    </w:p>
    <w:p w14:paraId="4BCAE967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('Dave@Chappelle.com',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organization where name = 'Financial Group'), 'Dave', 'Chappelle', 'Dave ', 'Chappelle'),</w:t>
      </w:r>
    </w:p>
    <w:p w14:paraId="4268E5DD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('Chevy@Chase.com',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organization where name = 'Star Bank'), 'Chevy', 'Chevy', 'Chevy ', 'Chase'),</w:t>
      </w:r>
    </w:p>
    <w:p w14:paraId="4D473A22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('Steve@Allen.com',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organization where name = 'Global Markets, Inc.'), 'Steve', 'Steve', 'Steven ', 'Allen');</w:t>
      </w:r>
    </w:p>
    <w:p w14:paraId="408E04F1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go</w:t>
      </w:r>
    </w:p>
    <w:p w14:paraId="23605C2E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42BD2741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6D97BA95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70DDDB64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INSERT INTO deal (name, amount,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deal_status_id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date_modified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property_type_id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city_id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state_id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, address, fee,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date_active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date_accepted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date_closed,originator_id,analyst_id,borrower_id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) VALUES</w:t>
      </w:r>
    </w:p>
    <w:p w14:paraId="0A366F83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('1234 FIELDHOUSE ', 5400000,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deal_status_id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deal_status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where name='active'),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GetDate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(),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property_type_id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property_type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where name='Retail'),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city_id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city where city='Syracuse'), '1', 'New Place', 13200,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GetDate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(), NULL, NULL,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hillary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'),(Select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username='Chelsea'),(Select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username='bill') ),</w:t>
      </w:r>
    </w:p>
    <w:p w14:paraId="6560A285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('1234 Apartment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Bldg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', 3200000,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deal_status_id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deal_status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where name='active'),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GetDate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(),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property_type_id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property_type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where name='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MultiFamily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'),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city_id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city where city='Syracuse'), '1', 'New Place', 53200,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GetDate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(), NULL, NULL,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hillary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'),(Select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username='Chelsea'),(Select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username='bill') ),</w:t>
      </w:r>
    </w:p>
    <w:p w14:paraId="4747AF6B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lastRenderedPageBreak/>
        <w:t xml:space="preserve">('1234 Office Space', 350000,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deal_status_id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deal_status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where name='closed'),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GetDate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(),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property_type_id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property_type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where name='Office'),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city_id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city where city='Syracuse'), '1', 'New Place', 111200,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GetDate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(),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GetDate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(),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GetDate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(),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hillary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'),(Select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username='Chelsea'),(Select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username='bill') ),</w:t>
      </w:r>
    </w:p>
    <w:p w14:paraId="24217350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('1234 Retail Plaza', 120000,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deal_status_id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deal_status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where name='closed'),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GetDate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(),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property_type_id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property_type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where name='Retail'),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city_id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city where city='Syracuse'), '1', 'New Place', 143200,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GetDate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(),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GetDate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(),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GetDate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(),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hillary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'),(Select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hillary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'),(Select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username='bill') ),</w:t>
      </w:r>
    </w:p>
    <w:p w14:paraId="32519CEE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('1234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Shorline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Homes ', 20000,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deal_status_id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deal_status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where name='closed'),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GetDate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(),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property_type_id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property_type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where name='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MultiFamily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'),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city_id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city where city='Syracuse'), '1', 'New Place', 63200,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GetDate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(),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GetDate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(),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GetDate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(),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hillary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'),(Select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username='Chelsea'),(Select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username='bill') ),</w:t>
      </w:r>
    </w:p>
    <w:p w14:paraId="7FFE1A44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('1234 Big City Apartments', 450000,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deal_status_id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deal_status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where name='closed'),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GetDate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(),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property_type_id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property_type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where name='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MultiFamily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'),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city_id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city where city='Syracuse'), '1', 'New Place', 92200,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GetDate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(),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GetDate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(),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GetDate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(),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hillary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'),(Select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hillary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'),(Select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username='bill') ),</w:t>
      </w:r>
    </w:p>
    <w:p w14:paraId="5242B1AA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('1234 Lofts', 330000,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deal_status_id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deal_status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where name='closed'),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GetDate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(),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property_type_id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property_type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where name='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MultiFamily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'),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city_id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city where city='Syracuse'), '1', 'New Place', 53200,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GetDate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(),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GetDate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(),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GetDate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(),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hillary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'),(Select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username='Chelsea'),(Select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username='bill') ),</w:t>
      </w:r>
    </w:p>
    <w:p w14:paraId="63A6B679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lastRenderedPageBreak/>
        <w:t xml:space="preserve">('1234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RiverView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', 22000,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deal_status_id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deal_status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where name='closed'),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GetDate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(),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property_type_id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property_type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where name='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MultiFamily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'),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city_id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city where city='Syracuse'), '1', 'New Place', 73200,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GetDate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(),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GetDate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(), NULL,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hillary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'),(Select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hillary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'),(Select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username='bill') ),</w:t>
      </w:r>
    </w:p>
    <w:p w14:paraId="0DB3397E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('1234 Commerce Park ',7620000,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deal_status_id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deal_status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where name='accepted'),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GetDate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(),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property_type_id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property_type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where name='Office'),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city_id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city where city='Syracuse'), '1', 'New Place', 93200,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GetDate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(),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GetDate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(), NULL,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hillary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'),(Select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username='Chelsea'),(Select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username='bill') ),</w:t>
      </w:r>
    </w:p>
    <w:p w14:paraId="2FB16214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('1234 Office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Bldg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', 14000000,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deal_status_id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deal_status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where name='accepted'),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GetDate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(),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property_type_id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property_type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where name='Office'),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city_id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city where city='Syracuse'), '1', 'New Place', 1143200,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GetDate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(), NULL, NULL, 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hillary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'),(Select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hillary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'),(Select distinct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username='bill') );</w:t>
      </w:r>
    </w:p>
    <w:p w14:paraId="430C61CC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go</w:t>
      </w:r>
    </w:p>
    <w:p w14:paraId="4D10A25B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12314F55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08BD344B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5D8BCE80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577DF99D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INSERT INTO quote 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, amount) VALUES</w:t>
      </w:r>
    </w:p>
    <w:p w14:paraId="16DDD235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((select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deal where name='1234 FIELDHOUSE'), (select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username='Chevy'), 5100000),</w:t>
      </w:r>
    </w:p>
    <w:p w14:paraId="56D5EA62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((select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deal where name='1234 FIELDHOUSE'), (select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username='Jim'), 5000000),</w:t>
      </w:r>
    </w:p>
    <w:p w14:paraId="678D951B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((select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deal where name='1234 FIELDHOUSE'), (select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username='Dave'), 4900000),</w:t>
      </w:r>
    </w:p>
    <w:p w14:paraId="3D9E0F0A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((select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deal where name='1234 Apartment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Bldg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'), (select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username='Jim'), 3200000),</w:t>
      </w:r>
    </w:p>
    <w:p w14:paraId="73B3D17D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((select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deal where name='1234 Apartment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Bldg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'), (select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username='Eddie'), 3100000),</w:t>
      </w:r>
    </w:p>
    <w:p w14:paraId="5478A6F7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lastRenderedPageBreak/>
        <w:t xml:space="preserve">((select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deal where name='1234 Apartment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Bldg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'), (select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username='Dave'), 2500000),</w:t>
      </w:r>
    </w:p>
    <w:p w14:paraId="33AA23A1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((select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deal where name='1234 Office Space'), (select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username='Jim'), 330000),</w:t>
      </w:r>
    </w:p>
    <w:p w14:paraId="21259F6C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((select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deal where name='1234 Office Space'), (select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username='Chevy'), 320000),</w:t>
      </w:r>
    </w:p>
    <w:p w14:paraId="3B61B419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((select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deal where name='1234 Office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Bldg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'), (select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username='Dave'), 14000000),</w:t>
      </w:r>
    </w:p>
    <w:p w14:paraId="2E46EFF6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((select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deal where name='1234 Office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Bldg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'), (select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username='Jim'), 14000000),</w:t>
      </w:r>
    </w:p>
    <w:p w14:paraId="727071C7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((select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deal where name='1234 Office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Bldg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'), (select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username='Chevy'), 14000000),</w:t>
      </w:r>
    </w:p>
    <w:p w14:paraId="5EC9CF16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((select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deal where name='1234 Office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Bldg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'), (select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username='Steve'), 14000000),</w:t>
      </w:r>
    </w:p>
    <w:p w14:paraId="7F1A5921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((select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deal where name='1234 Office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Bldg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'), (select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username='George'), 14000000);</w:t>
      </w:r>
    </w:p>
    <w:p w14:paraId="30DA3489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go</w:t>
      </w:r>
    </w:p>
    <w:p w14:paraId="3E1E34D3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27DD6051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select * from quote;</w:t>
      </w:r>
    </w:p>
    <w:p w14:paraId="72C4B8D9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7FF44A39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update quote set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is_winning_quote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= 1 where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deal_id</w:t>
      </w:r>
      <w:proofErr w:type="spellEnd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=(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select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deal where name='1234 FIELDHOUSE') and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= (select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username='Chevy');</w:t>
      </w:r>
    </w:p>
    <w:p w14:paraId="59D07467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go</w:t>
      </w:r>
    </w:p>
    <w:p w14:paraId="2D0E6B76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1D3D51C1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update quote set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is_winning_quote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= 1 where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deal_id</w:t>
      </w:r>
      <w:proofErr w:type="spellEnd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=(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select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deal where name='1234 Apartment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Bldg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') and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= (select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username='Jim');</w:t>
      </w:r>
    </w:p>
    <w:p w14:paraId="54762251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go</w:t>
      </w:r>
    </w:p>
    <w:p w14:paraId="530F6906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113CDEBA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update quote set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is_winning_quote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= 1 where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deal_id</w:t>
      </w:r>
      <w:proofErr w:type="spellEnd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=(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select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deal where name='1234 Office Space') and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= (select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username='Jim');</w:t>
      </w:r>
    </w:p>
    <w:p w14:paraId="67394D59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go</w:t>
      </w:r>
    </w:p>
    <w:p w14:paraId="1C594FFD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295E4BAB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update quote set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is_winning_quote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= 1 where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deal_id</w:t>
      </w:r>
      <w:proofErr w:type="spellEnd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=(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select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deal where name='1234 Office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Bldg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') and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= (select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contact where username='Eddie');</w:t>
      </w:r>
    </w:p>
    <w:p w14:paraId="21899FC9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lastRenderedPageBreak/>
        <w:t>go</w:t>
      </w:r>
    </w:p>
    <w:p w14:paraId="37C3B27E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69A368C2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-- select and update queries</w:t>
      </w:r>
    </w:p>
    <w:p w14:paraId="3CF6C447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select o.name,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first_name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last_name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, ot.name</w:t>
      </w:r>
    </w:p>
    <w:p w14:paraId="61D49D8D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from contact c</w:t>
      </w:r>
    </w:p>
    <w:p w14:paraId="34AD082F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left join organization o on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o.organization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=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c.organization_id</w:t>
      </w:r>
      <w:proofErr w:type="spellEnd"/>
    </w:p>
    <w:p w14:paraId="6D1FC45E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left join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organization_type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ot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on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o.organization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=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ot.organization_type_id</w:t>
      </w:r>
      <w:proofErr w:type="spellEnd"/>
    </w:p>
    <w:p w14:paraId="76BD4D6B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where ot.name = 'lender';</w:t>
      </w:r>
    </w:p>
    <w:p w14:paraId="57500B10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34C55522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115FB78C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select d.name, amount,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fee,c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.city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s.state,p.name</w:t>
      </w:r>
      <w:proofErr w:type="spellEnd"/>
    </w:p>
    <w:p w14:paraId="20112032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from deal d</w:t>
      </w:r>
    </w:p>
    <w:p w14:paraId="4C0CE9B1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left join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deal_status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ds on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ds.deal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_status_id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=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d.deal_status_id</w:t>
      </w:r>
      <w:proofErr w:type="spellEnd"/>
    </w:p>
    <w:p w14:paraId="266E08BD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left join city c on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c.city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=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d.city_id</w:t>
      </w:r>
      <w:proofErr w:type="spellEnd"/>
    </w:p>
    <w:p w14:paraId="6652018A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left join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state s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on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s.state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=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d.state_id</w:t>
      </w:r>
      <w:proofErr w:type="spellEnd"/>
    </w:p>
    <w:p w14:paraId="731204E3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left join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property_type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p on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p.property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=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d.property_type_id</w:t>
      </w:r>
      <w:proofErr w:type="spellEnd"/>
    </w:p>
    <w:p w14:paraId="15527F0A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where ds.name = 'active';</w:t>
      </w:r>
    </w:p>
    <w:p w14:paraId="18E05ECE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go</w:t>
      </w:r>
    </w:p>
    <w:p w14:paraId="72A1B2D7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4056D02D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update deal set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deal_status_id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= (select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deal_status_id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deal_status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where name = 'closed') </w:t>
      </w:r>
    </w:p>
    <w:p w14:paraId="5D7D21BE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where name='1234 FIELDHOUSE';</w:t>
      </w:r>
    </w:p>
    <w:p w14:paraId="2484563C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go</w:t>
      </w:r>
    </w:p>
    <w:p w14:paraId="03ECF7F8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34F1931A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select d.name, amount,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fee,c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.city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s.state,p.name</w:t>
      </w:r>
      <w:proofErr w:type="spellEnd"/>
    </w:p>
    <w:p w14:paraId="32A51427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from deal d</w:t>
      </w:r>
    </w:p>
    <w:p w14:paraId="0202EF7E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left join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deal_status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ds on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ds.deal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_status_id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=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d.deal_status_id</w:t>
      </w:r>
      <w:proofErr w:type="spellEnd"/>
    </w:p>
    <w:p w14:paraId="45AA67A6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left join city c on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c.city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=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d.city_id</w:t>
      </w:r>
      <w:proofErr w:type="spellEnd"/>
    </w:p>
    <w:p w14:paraId="355731F6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left join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state s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on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s.state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=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d.state_id</w:t>
      </w:r>
      <w:proofErr w:type="spellEnd"/>
    </w:p>
    <w:p w14:paraId="6D246F00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left join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property_type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p on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p.property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=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d.property_type_id</w:t>
      </w:r>
      <w:proofErr w:type="spellEnd"/>
    </w:p>
    <w:p w14:paraId="29C33B87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where ds.name = 'active';</w:t>
      </w:r>
    </w:p>
    <w:p w14:paraId="41CF6C81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go</w:t>
      </w:r>
    </w:p>
    <w:p w14:paraId="4D826F1F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1FEDE56F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04879FC1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62086D14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select 'Closed' as Name, sum(amount)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total_closed</w:t>
      </w:r>
      <w:proofErr w:type="spellEnd"/>
    </w:p>
    <w:p w14:paraId="784D7A6B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from deal d</w:t>
      </w:r>
    </w:p>
    <w:p w14:paraId="4F5E5920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lastRenderedPageBreak/>
        <w:t xml:space="preserve">left join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deal_status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ds on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ds.deal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_status_id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=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d.deal_status_id</w:t>
      </w:r>
      <w:proofErr w:type="spellEnd"/>
    </w:p>
    <w:p w14:paraId="718DFD02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left join city c on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c.city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=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d.city_id</w:t>
      </w:r>
      <w:proofErr w:type="spellEnd"/>
    </w:p>
    <w:p w14:paraId="6F303481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left join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state s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on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s.state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=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d.state_id</w:t>
      </w:r>
      <w:proofErr w:type="spellEnd"/>
    </w:p>
    <w:p w14:paraId="275B1F98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left join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property_type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p on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p.property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=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d.property_type_id</w:t>
      </w:r>
      <w:proofErr w:type="spellEnd"/>
    </w:p>
    <w:p w14:paraId="6DD7BEE4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where ds.name = 'closed'</w:t>
      </w:r>
    </w:p>
    <w:p w14:paraId="08C32545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41798608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6E17C30F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20A314B5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select o.name,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c.first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_name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c.last_name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, avg(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d.amount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) as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amount_average</w:t>
      </w:r>
      <w:proofErr w:type="spellEnd"/>
    </w:p>
    <w:p w14:paraId="2B5E19C7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from deal d</w:t>
      </w:r>
    </w:p>
    <w:p w14:paraId="540FBFB5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left join quote q on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q.deal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=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d.deal_id</w:t>
      </w:r>
      <w:proofErr w:type="spellEnd"/>
    </w:p>
    <w:p w14:paraId="7B3A697A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left join contact c on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c.contact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=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q.contact_id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</w:t>
      </w:r>
    </w:p>
    <w:p w14:paraId="0AED6EA6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left join organization o on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o.organization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=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c.organization_id</w:t>
      </w:r>
      <w:proofErr w:type="spellEnd"/>
    </w:p>
    <w:p w14:paraId="51BA9D90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where o.name is not null</w:t>
      </w:r>
    </w:p>
    <w:p w14:paraId="7F3B6D2F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and year(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d.date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_active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)='2019' group by o.name,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c.first_name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c.last_name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;</w:t>
      </w:r>
    </w:p>
    <w:p w14:paraId="25D8960B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0100E21E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-- 5 questions</w:t>
      </w:r>
    </w:p>
    <w:p w14:paraId="19EF3C44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select top 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5  o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.name,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c.first_name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c.last_name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, avg(fee) as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fee_average</w:t>
      </w:r>
      <w:proofErr w:type="spellEnd"/>
    </w:p>
    <w:p w14:paraId="09E7CC5B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from deal d</w:t>
      </w:r>
    </w:p>
    <w:p w14:paraId="1C978143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left join quote q on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q.deal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=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d.deal_id</w:t>
      </w:r>
      <w:proofErr w:type="spellEnd"/>
    </w:p>
    <w:p w14:paraId="7B469A07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left join contact c on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c.contact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=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q.contact_id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</w:t>
      </w:r>
    </w:p>
    <w:p w14:paraId="5E8FE6F4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left join organization o on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o.organization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=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c.organization_id</w:t>
      </w:r>
      <w:proofErr w:type="spellEnd"/>
    </w:p>
    <w:p w14:paraId="519C1028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where o.name is not null</w:t>
      </w:r>
    </w:p>
    <w:p w14:paraId="6B24AF7C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and year(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d.date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_active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)='2019'</w:t>
      </w:r>
    </w:p>
    <w:p w14:paraId="796D29E5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group by o.name,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c.first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_name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c.last_name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;</w:t>
      </w:r>
    </w:p>
    <w:p w14:paraId="6BED2E26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go</w:t>
      </w:r>
    </w:p>
    <w:p w14:paraId="051060AB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60593325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590C0707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3D7689A9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select o.name as 'Name',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c.first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_name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as 'First Name',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c.last_name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as 'Last Name', avg(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d.amount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) as 'Average Amount'</w:t>
      </w:r>
    </w:p>
    <w:p w14:paraId="078BE460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from deal d</w:t>
      </w:r>
    </w:p>
    <w:p w14:paraId="1CC4F165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left join quote q on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q.deal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=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d.deal_id</w:t>
      </w:r>
      <w:proofErr w:type="spellEnd"/>
    </w:p>
    <w:p w14:paraId="4A6D8436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left join contact c on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c.contact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=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q.contact_id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</w:t>
      </w:r>
    </w:p>
    <w:p w14:paraId="6675E142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left join organization o on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o.organization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=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c.organization_id</w:t>
      </w:r>
      <w:proofErr w:type="spellEnd"/>
    </w:p>
    <w:p w14:paraId="534F926B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where o.name is not null</w:t>
      </w:r>
    </w:p>
    <w:p w14:paraId="2EB0ECDD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and year(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d.date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_active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)='2019' group by o.name,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c.first_name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c.last_name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;</w:t>
      </w:r>
    </w:p>
    <w:p w14:paraId="547B9388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go</w:t>
      </w:r>
    </w:p>
    <w:p w14:paraId="23D7998E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212AAB90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7D047805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select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p.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name,avg</w:t>
      </w:r>
      <w:proofErr w:type="spellEnd"/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(fee) 'Average Fee'</w:t>
      </w:r>
    </w:p>
    <w:p w14:paraId="2F7D4750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from deal d</w:t>
      </w:r>
    </w:p>
    <w:p w14:paraId="74258653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left join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deal_status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ds on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ds.deal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_status_id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=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d.deal_status_id</w:t>
      </w:r>
      <w:proofErr w:type="spellEnd"/>
    </w:p>
    <w:p w14:paraId="5E9F1C2E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left join city c on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c.city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=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d.city_id</w:t>
      </w:r>
      <w:proofErr w:type="spellEnd"/>
    </w:p>
    <w:p w14:paraId="1908FEA2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left join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state s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on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s.state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=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d.state_id</w:t>
      </w:r>
      <w:proofErr w:type="spellEnd"/>
    </w:p>
    <w:p w14:paraId="091D523D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left join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property_type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p on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p.property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=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d.property_type_id</w:t>
      </w:r>
      <w:proofErr w:type="spellEnd"/>
    </w:p>
    <w:p w14:paraId="44E8A947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where year(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d.date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_active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)='2019'</w:t>
      </w:r>
    </w:p>
    <w:p w14:paraId="2CB2EEB2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group by p.name</w:t>
      </w:r>
    </w:p>
    <w:p w14:paraId="677BFDB3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1AC0B078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6D3EA968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select top 5 o.name as 'Name',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c.first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_name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as 'First Name',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c.last_name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as 'Last Name', </w:t>
      </w:r>
    </w:p>
    <w:p w14:paraId="17F5F55E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p.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name,avg</w:t>
      </w:r>
      <w:proofErr w:type="spellEnd"/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(fee) 'Average Fee', avg(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d.amount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) as 'Average Fee'</w:t>
      </w:r>
    </w:p>
    <w:p w14:paraId="51D2D0EB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from deal d</w:t>
      </w:r>
    </w:p>
    <w:p w14:paraId="1FA5A2F0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left join quote q on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q.deal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=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d.deal_id</w:t>
      </w:r>
      <w:proofErr w:type="spellEnd"/>
    </w:p>
    <w:p w14:paraId="30688351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left join contact c on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c.contact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=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q.contact_id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</w:t>
      </w:r>
    </w:p>
    <w:p w14:paraId="348281C2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left join organization o on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o.organization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=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c.organization_id</w:t>
      </w:r>
      <w:proofErr w:type="spellEnd"/>
    </w:p>
    <w:p w14:paraId="0DB8C652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left join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property_type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p on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p.property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=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d.property_type_id</w:t>
      </w:r>
      <w:proofErr w:type="spellEnd"/>
    </w:p>
    <w:p w14:paraId="049CFF46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where o.name is not null</w:t>
      </w:r>
    </w:p>
    <w:p w14:paraId="15F9DED9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and year(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d.date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_active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)='2019' group by o.name,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c.first_name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c.last_name,p.name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;</w:t>
      </w:r>
    </w:p>
    <w:p w14:paraId="2DE6EA13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go</w:t>
      </w:r>
    </w:p>
    <w:p w14:paraId="0EAE9A12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5B595CBC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0E477AFB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select o.name as 'Broker',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og.first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_name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as 'Originator First',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og.last_name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as 'Originator Last',</w:t>
      </w:r>
    </w:p>
    <w:p w14:paraId="6745AB20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anl.first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_name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as 'Analyst First',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anl.last_name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as 'Analyst Last',</w:t>
      </w:r>
    </w:p>
    <w:p w14:paraId="76C2D073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p.name as 'Property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Type</w:t>
      </w:r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',avg</w:t>
      </w:r>
      <w:proofErr w:type="spellEnd"/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(fee) 'Avg Fee', avg(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d.amount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) as 'Avg Amount'</w:t>
      </w:r>
    </w:p>
    <w:p w14:paraId="2AC3C636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from deal d</w:t>
      </w:r>
    </w:p>
    <w:p w14:paraId="3397D7F7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left join contact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anl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on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anl.contact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=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d.analyst_id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</w:t>
      </w:r>
    </w:p>
    <w:p w14:paraId="6344EA1B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left join contact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og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on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og.contact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=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d.originator_id</w:t>
      </w:r>
      <w:proofErr w:type="spellEnd"/>
    </w:p>
    <w:p w14:paraId="65D603AB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left join organization o on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o.organization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 =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og.organization_id</w:t>
      </w:r>
      <w:proofErr w:type="spellEnd"/>
    </w:p>
    <w:p w14:paraId="5E57AC9B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left join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property_type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p on 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p.property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_type_id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 =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d.property_type_id</w:t>
      </w:r>
      <w:proofErr w:type="spellEnd"/>
    </w:p>
    <w:p w14:paraId="6485AF51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where o.name is not null</w:t>
      </w:r>
    </w:p>
    <w:p w14:paraId="77A39DAD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  <w:highlight w:val="green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t>and year(</w:t>
      </w:r>
      <w:proofErr w:type="spellStart"/>
      <w:proofErr w:type="gram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d.date</w:t>
      </w:r>
      <w:proofErr w:type="gram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_active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)='2019' group by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o.name,anl.first_name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anl.last_name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og.first_name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 xml:space="preserve">, </w:t>
      </w:r>
      <w:proofErr w:type="spellStart"/>
      <w:r w:rsidRPr="00797C8B">
        <w:rPr>
          <w:rFonts w:asciiTheme="minorHAnsi" w:hAnsiTheme="minorHAnsi" w:cstheme="minorHAnsi"/>
          <w:sz w:val="28"/>
          <w:szCs w:val="28"/>
          <w:highlight w:val="green"/>
        </w:rPr>
        <w:t>og.last_name,p.name</w:t>
      </w:r>
      <w:proofErr w:type="spellEnd"/>
      <w:r w:rsidRPr="00797C8B">
        <w:rPr>
          <w:rFonts w:asciiTheme="minorHAnsi" w:hAnsiTheme="minorHAnsi" w:cstheme="minorHAnsi"/>
          <w:sz w:val="28"/>
          <w:szCs w:val="28"/>
          <w:highlight w:val="green"/>
        </w:rPr>
        <w:t>;</w:t>
      </w:r>
    </w:p>
    <w:p w14:paraId="5AE4DB39" w14:textId="77777777" w:rsidR="00845BDE" w:rsidRPr="00797C8B" w:rsidRDefault="00845BDE" w:rsidP="00A85977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797C8B">
        <w:rPr>
          <w:rFonts w:asciiTheme="minorHAnsi" w:hAnsiTheme="minorHAnsi" w:cstheme="minorHAnsi"/>
          <w:sz w:val="28"/>
          <w:szCs w:val="28"/>
          <w:highlight w:val="green"/>
        </w:rPr>
        <w:lastRenderedPageBreak/>
        <w:t>go</w:t>
      </w:r>
    </w:p>
    <w:p w14:paraId="734AD259" w14:textId="3E2DBA6F" w:rsidR="007E42BD" w:rsidRPr="00797C8B" w:rsidRDefault="00845BDE" w:rsidP="00F302EE">
      <w:pPr>
        <w:spacing w:after="240" w:line="240" w:lineRule="auto"/>
        <w:rPr>
          <w:rFonts w:eastAsia="Times New Roman" w:cstheme="minorHAnsi"/>
          <w:sz w:val="28"/>
          <w:szCs w:val="28"/>
        </w:rPr>
      </w:pPr>
      <w:r w:rsidRPr="00797C8B">
        <w:rPr>
          <w:rFonts w:eastAsia="Times New Roman" w:cstheme="minorHAnsi"/>
          <w:sz w:val="28"/>
          <w:szCs w:val="28"/>
        </w:rPr>
        <w:t xml:space="preserve"> </w:t>
      </w:r>
    </w:p>
    <w:p w14:paraId="5B90F2EF" w14:textId="62C4B3E8" w:rsidR="007E42BD" w:rsidRPr="00797C8B" w:rsidRDefault="007E42BD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2F36B981" w14:textId="18BB10C5" w:rsidR="007E42BD" w:rsidRPr="00797C8B" w:rsidRDefault="007E42BD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5B7F2118" w14:textId="37257328" w:rsidR="00845BDE" w:rsidRPr="00797C8B" w:rsidRDefault="00845BDE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32BF8C6A" w14:textId="797A91E6" w:rsidR="00845BDE" w:rsidRPr="00797C8B" w:rsidRDefault="00845BDE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6E3C2B20" w14:textId="154F4D29" w:rsidR="00845BDE" w:rsidRPr="00797C8B" w:rsidRDefault="00845BDE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1E4FCBFA" w14:textId="7651047E" w:rsidR="00845BDE" w:rsidRPr="00797C8B" w:rsidRDefault="00845BDE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1D264B57" w14:textId="6124FBEE" w:rsidR="00845BDE" w:rsidRPr="00797C8B" w:rsidRDefault="00845BDE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62E1C38F" w14:textId="0A182696" w:rsidR="00845BDE" w:rsidRPr="00797C8B" w:rsidRDefault="00845BDE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5B8CEF9A" w14:textId="48D0E01B" w:rsidR="00845BDE" w:rsidRPr="00797C8B" w:rsidRDefault="00845BDE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0D23FC49" w14:textId="7AD138C0" w:rsidR="00845BDE" w:rsidRPr="00797C8B" w:rsidRDefault="00845BDE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  <w:r w:rsidRPr="00797C8B">
        <w:rPr>
          <w:rFonts w:eastAsia="Times New Roman" w:cstheme="minorHAnsi"/>
          <w:sz w:val="24"/>
          <w:szCs w:val="24"/>
        </w:rPr>
        <w:t>R Code</w:t>
      </w:r>
      <w:r w:rsidR="002675B2" w:rsidRPr="00797C8B">
        <w:rPr>
          <w:rFonts w:eastAsia="Times New Roman" w:cstheme="minorHAnsi"/>
          <w:sz w:val="24"/>
          <w:szCs w:val="24"/>
        </w:rPr>
        <w:t xml:space="preserve"> – 5 QUESTIONS</w:t>
      </w:r>
    </w:p>
    <w:p w14:paraId="6ACF8D1C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proofErr w:type="gramStart"/>
      <w:r w:rsidRPr="00797C8B">
        <w:rPr>
          <w:rFonts w:asciiTheme="minorHAnsi" w:hAnsiTheme="minorHAnsi" w:cstheme="minorHAnsi"/>
          <w:highlight w:val="yellow"/>
        </w:rPr>
        <w:t>require(</w:t>
      </w:r>
      <w:proofErr w:type="gramEnd"/>
      <w:r w:rsidRPr="00797C8B">
        <w:rPr>
          <w:rFonts w:asciiTheme="minorHAnsi" w:hAnsiTheme="minorHAnsi" w:cstheme="minorHAnsi"/>
          <w:highlight w:val="yellow"/>
        </w:rPr>
        <w:t>RODBC)</w:t>
      </w:r>
    </w:p>
    <w:p w14:paraId="37655C2A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proofErr w:type="spellStart"/>
      <w:r w:rsidRPr="00797C8B">
        <w:rPr>
          <w:rFonts w:asciiTheme="minorHAnsi" w:hAnsiTheme="minorHAnsi" w:cstheme="minorHAnsi"/>
          <w:highlight w:val="yellow"/>
        </w:rPr>
        <w:t>myconn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&lt;- </w:t>
      </w:r>
      <w:proofErr w:type="spellStart"/>
      <w:r w:rsidRPr="00797C8B">
        <w:rPr>
          <w:rFonts w:asciiTheme="minorHAnsi" w:hAnsiTheme="minorHAnsi" w:cstheme="minorHAnsi"/>
          <w:highlight w:val="yellow"/>
        </w:rPr>
        <w:t>odbcConnect</w:t>
      </w:r>
      <w:proofErr w:type="spellEnd"/>
      <w:r w:rsidRPr="00797C8B">
        <w:rPr>
          <w:rFonts w:asciiTheme="minorHAnsi" w:hAnsiTheme="minorHAnsi" w:cstheme="minorHAnsi"/>
          <w:highlight w:val="yellow"/>
        </w:rPr>
        <w:t>("odbc64")</w:t>
      </w:r>
    </w:p>
    <w:p w14:paraId="468D8DCD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</w:p>
    <w:p w14:paraId="3F85C372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proofErr w:type="spellStart"/>
      <w:r w:rsidRPr="00797C8B">
        <w:rPr>
          <w:rFonts w:asciiTheme="minorHAnsi" w:hAnsiTheme="minorHAnsi" w:cstheme="minorHAnsi"/>
          <w:highlight w:val="yellow"/>
        </w:rPr>
        <w:t>SqlSelectStatement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&lt;- </w:t>
      </w:r>
    </w:p>
    <w:p w14:paraId="09A7BB51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 xml:space="preserve">"select o.name, </w:t>
      </w:r>
      <w:proofErr w:type="spellStart"/>
      <w:proofErr w:type="gramStart"/>
      <w:r w:rsidRPr="00797C8B">
        <w:rPr>
          <w:rFonts w:asciiTheme="minorHAnsi" w:hAnsiTheme="minorHAnsi" w:cstheme="minorHAnsi"/>
          <w:highlight w:val="yellow"/>
        </w:rPr>
        <w:t>c.first</w:t>
      </w:r>
      <w:proofErr w:type="gramEnd"/>
      <w:r w:rsidRPr="00797C8B">
        <w:rPr>
          <w:rFonts w:asciiTheme="minorHAnsi" w:hAnsiTheme="minorHAnsi" w:cstheme="minorHAnsi"/>
          <w:highlight w:val="yellow"/>
        </w:rPr>
        <w:t>_name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, </w:t>
      </w:r>
      <w:proofErr w:type="spellStart"/>
      <w:r w:rsidRPr="00797C8B">
        <w:rPr>
          <w:rFonts w:asciiTheme="minorHAnsi" w:hAnsiTheme="minorHAnsi" w:cstheme="minorHAnsi"/>
          <w:highlight w:val="yellow"/>
        </w:rPr>
        <w:t>c.last_name</w:t>
      </w:r>
      <w:proofErr w:type="spellEnd"/>
      <w:r w:rsidRPr="00797C8B">
        <w:rPr>
          <w:rFonts w:asciiTheme="minorHAnsi" w:hAnsiTheme="minorHAnsi" w:cstheme="minorHAnsi"/>
          <w:highlight w:val="yellow"/>
        </w:rPr>
        <w:t>, avg(</w:t>
      </w:r>
      <w:proofErr w:type="spellStart"/>
      <w:r w:rsidRPr="00797C8B">
        <w:rPr>
          <w:rFonts w:asciiTheme="minorHAnsi" w:hAnsiTheme="minorHAnsi" w:cstheme="minorHAnsi"/>
          <w:highlight w:val="yellow"/>
        </w:rPr>
        <w:t>d.fee</w:t>
      </w:r>
      <w:proofErr w:type="spellEnd"/>
      <w:r w:rsidRPr="00797C8B">
        <w:rPr>
          <w:rFonts w:asciiTheme="minorHAnsi" w:hAnsiTheme="minorHAnsi" w:cstheme="minorHAnsi"/>
          <w:highlight w:val="yellow"/>
        </w:rPr>
        <w:t>)/100 as 'Average Fee'</w:t>
      </w:r>
    </w:p>
    <w:p w14:paraId="02C9D02C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 xml:space="preserve"> from deal d</w:t>
      </w:r>
    </w:p>
    <w:p w14:paraId="1343CEE0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 xml:space="preserve"> left join quote q on </w:t>
      </w:r>
      <w:proofErr w:type="spellStart"/>
      <w:proofErr w:type="gramStart"/>
      <w:r w:rsidRPr="00797C8B">
        <w:rPr>
          <w:rFonts w:asciiTheme="minorHAnsi" w:hAnsiTheme="minorHAnsi" w:cstheme="minorHAnsi"/>
          <w:highlight w:val="yellow"/>
        </w:rPr>
        <w:t>q.deal</w:t>
      </w:r>
      <w:proofErr w:type="gramEnd"/>
      <w:r w:rsidRPr="00797C8B">
        <w:rPr>
          <w:rFonts w:asciiTheme="minorHAnsi" w:hAnsiTheme="minorHAnsi" w:cstheme="minorHAnsi"/>
          <w:highlight w:val="yellow"/>
        </w:rPr>
        <w:t>_id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= </w:t>
      </w:r>
      <w:proofErr w:type="spellStart"/>
      <w:r w:rsidRPr="00797C8B">
        <w:rPr>
          <w:rFonts w:asciiTheme="minorHAnsi" w:hAnsiTheme="minorHAnsi" w:cstheme="minorHAnsi"/>
          <w:highlight w:val="yellow"/>
        </w:rPr>
        <w:t>d.deal_id</w:t>
      </w:r>
      <w:proofErr w:type="spellEnd"/>
    </w:p>
    <w:p w14:paraId="2B642545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 xml:space="preserve"> left join contact c on </w:t>
      </w:r>
      <w:proofErr w:type="spellStart"/>
      <w:proofErr w:type="gramStart"/>
      <w:r w:rsidRPr="00797C8B">
        <w:rPr>
          <w:rFonts w:asciiTheme="minorHAnsi" w:hAnsiTheme="minorHAnsi" w:cstheme="minorHAnsi"/>
          <w:highlight w:val="yellow"/>
        </w:rPr>
        <w:t>c.contact</w:t>
      </w:r>
      <w:proofErr w:type="gramEnd"/>
      <w:r w:rsidRPr="00797C8B">
        <w:rPr>
          <w:rFonts w:asciiTheme="minorHAnsi" w:hAnsiTheme="minorHAnsi" w:cstheme="minorHAnsi"/>
          <w:highlight w:val="yellow"/>
        </w:rPr>
        <w:t>_id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= </w:t>
      </w:r>
      <w:proofErr w:type="spellStart"/>
      <w:r w:rsidRPr="00797C8B">
        <w:rPr>
          <w:rFonts w:asciiTheme="minorHAnsi" w:hAnsiTheme="minorHAnsi" w:cstheme="minorHAnsi"/>
          <w:highlight w:val="yellow"/>
        </w:rPr>
        <w:t>q.contact_id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</w:t>
      </w:r>
    </w:p>
    <w:p w14:paraId="3BF693E5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 xml:space="preserve"> left join organization o on </w:t>
      </w:r>
      <w:proofErr w:type="spellStart"/>
      <w:proofErr w:type="gramStart"/>
      <w:r w:rsidRPr="00797C8B">
        <w:rPr>
          <w:rFonts w:asciiTheme="minorHAnsi" w:hAnsiTheme="minorHAnsi" w:cstheme="minorHAnsi"/>
          <w:highlight w:val="yellow"/>
        </w:rPr>
        <w:t>o.organization</w:t>
      </w:r>
      <w:proofErr w:type="gramEnd"/>
      <w:r w:rsidRPr="00797C8B">
        <w:rPr>
          <w:rFonts w:asciiTheme="minorHAnsi" w:hAnsiTheme="minorHAnsi" w:cstheme="minorHAnsi"/>
          <w:highlight w:val="yellow"/>
        </w:rPr>
        <w:t>_id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 = </w:t>
      </w:r>
      <w:proofErr w:type="spellStart"/>
      <w:r w:rsidRPr="00797C8B">
        <w:rPr>
          <w:rFonts w:asciiTheme="minorHAnsi" w:hAnsiTheme="minorHAnsi" w:cstheme="minorHAnsi"/>
          <w:highlight w:val="yellow"/>
        </w:rPr>
        <w:t>c.organization_id</w:t>
      </w:r>
      <w:proofErr w:type="spellEnd"/>
    </w:p>
    <w:p w14:paraId="7D948B22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 xml:space="preserve">  where o.name is not null</w:t>
      </w:r>
    </w:p>
    <w:p w14:paraId="46AA9A7A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>and year(</w:t>
      </w:r>
      <w:proofErr w:type="spellStart"/>
      <w:proofErr w:type="gramStart"/>
      <w:r w:rsidRPr="00797C8B">
        <w:rPr>
          <w:rFonts w:asciiTheme="minorHAnsi" w:hAnsiTheme="minorHAnsi" w:cstheme="minorHAnsi"/>
          <w:highlight w:val="yellow"/>
        </w:rPr>
        <w:t>d.date</w:t>
      </w:r>
      <w:proofErr w:type="gramEnd"/>
      <w:r w:rsidRPr="00797C8B">
        <w:rPr>
          <w:rFonts w:asciiTheme="minorHAnsi" w:hAnsiTheme="minorHAnsi" w:cstheme="minorHAnsi"/>
          <w:highlight w:val="yellow"/>
        </w:rPr>
        <w:t>_active</w:t>
      </w:r>
      <w:proofErr w:type="spellEnd"/>
      <w:r w:rsidRPr="00797C8B">
        <w:rPr>
          <w:rFonts w:asciiTheme="minorHAnsi" w:hAnsiTheme="minorHAnsi" w:cstheme="minorHAnsi"/>
          <w:highlight w:val="yellow"/>
        </w:rPr>
        <w:t>)='2019'</w:t>
      </w:r>
    </w:p>
    <w:p w14:paraId="19F50F5E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 xml:space="preserve"> group by o.name, </w:t>
      </w:r>
      <w:proofErr w:type="spellStart"/>
      <w:proofErr w:type="gramStart"/>
      <w:r w:rsidRPr="00797C8B">
        <w:rPr>
          <w:rFonts w:asciiTheme="minorHAnsi" w:hAnsiTheme="minorHAnsi" w:cstheme="minorHAnsi"/>
          <w:highlight w:val="yellow"/>
        </w:rPr>
        <w:t>c.first</w:t>
      </w:r>
      <w:proofErr w:type="gramEnd"/>
      <w:r w:rsidRPr="00797C8B">
        <w:rPr>
          <w:rFonts w:asciiTheme="minorHAnsi" w:hAnsiTheme="minorHAnsi" w:cstheme="minorHAnsi"/>
          <w:highlight w:val="yellow"/>
        </w:rPr>
        <w:t>_name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, </w:t>
      </w:r>
      <w:proofErr w:type="spellStart"/>
      <w:r w:rsidRPr="00797C8B">
        <w:rPr>
          <w:rFonts w:asciiTheme="minorHAnsi" w:hAnsiTheme="minorHAnsi" w:cstheme="minorHAnsi"/>
          <w:highlight w:val="yellow"/>
        </w:rPr>
        <w:t>c.last_name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order by avg(</w:t>
      </w:r>
      <w:proofErr w:type="spellStart"/>
      <w:r w:rsidRPr="00797C8B">
        <w:rPr>
          <w:rFonts w:asciiTheme="minorHAnsi" w:hAnsiTheme="minorHAnsi" w:cstheme="minorHAnsi"/>
          <w:highlight w:val="yellow"/>
        </w:rPr>
        <w:t>d.fee</w:t>
      </w:r>
      <w:proofErr w:type="spellEnd"/>
      <w:r w:rsidRPr="00797C8B">
        <w:rPr>
          <w:rFonts w:asciiTheme="minorHAnsi" w:hAnsiTheme="minorHAnsi" w:cstheme="minorHAnsi"/>
          <w:highlight w:val="yellow"/>
        </w:rPr>
        <w:t>) desc;</w:t>
      </w:r>
    </w:p>
    <w:p w14:paraId="695B42D7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>"</w:t>
      </w:r>
    </w:p>
    <w:p w14:paraId="6D202D0F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</w:p>
    <w:p w14:paraId="066D9B6D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proofErr w:type="spellStart"/>
      <w:r w:rsidRPr="00797C8B">
        <w:rPr>
          <w:rFonts w:asciiTheme="minorHAnsi" w:hAnsiTheme="minorHAnsi" w:cstheme="minorHAnsi"/>
          <w:highlight w:val="yellow"/>
        </w:rPr>
        <w:t>avgResult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&lt;- </w:t>
      </w:r>
      <w:proofErr w:type="spellStart"/>
      <w:r w:rsidRPr="00797C8B">
        <w:rPr>
          <w:rFonts w:asciiTheme="minorHAnsi" w:hAnsiTheme="minorHAnsi" w:cstheme="minorHAnsi"/>
          <w:highlight w:val="yellow"/>
        </w:rPr>
        <w:t>sqlQuery</w:t>
      </w:r>
      <w:proofErr w:type="spellEnd"/>
      <w:r w:rsidRPr="00797C8B">
        <w:rPr>
          <w:rFonts w:asciiTheme="minorHAnsi" w:hAnsiTheme="minorHAnsi" w:cstheme="minorHAnsi"/>
          <w:highlight w:val="yellow"/>
        </w:rPr>
        <w:t>(</w:t>
      </w:r>
      <w:proofErr w:type="spellStart"/>
      <w:proofErr w:type="gramStart"/>
      <w:r w:rsidRPr="00797C8B">
        <w:rPr>
          <w:rFonts w:asciiTheme="minorHAnsi" w:hAnsiTheme="minorHAnsi" w:cstheme="minorHAnsi"/>
          <w:highlight w:val="yellow"/>
        </w:rPr>
        <w:t>myconn,SqlSelectStatement</w:t>
      </w:r>
      <w:proofErr w:type="spellEnd"/>
      <w:proofErr w:type="gramEnd"/>
      <w:r w:rsidRPr="00797C8B">
        <w:rPr>
          <w:rFonts w:asciiTheme="minorHAnsi" w:hAnsiTheme="minorHAnsi" w:cstheme="minorHAnsi"/>
          <w:highlight w:val="yellow"/>
        </w:rPr>
        <w:t>)</w:t>
      </w:r>
    </w:p>
    <w:p w14:paraId="35F06B8E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proofErr w:type="spellStart"/>
      <w:r w:rsidRPr="00797C8B">
        <w:rPr>
          <w:rFonts w:asciiTheme="minorHAnsi" w:hAnsiTheme="minorHAnsi" w:cstheme="minorHAnsi"/>
          <w:highlight w:val="yellow"/>
        </w:rPr>
        <w:t>avgResult</w:t>
      </w:r>
      <w:proofErr w:type="spellEnd"/>
    </w:p>
    <w:p w14:paraId="635B00F3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</w:p>
    <w:p w14:paraId="3540465D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proofErr w:type="spellStart"/>
      <w:proofErr w:type="gramStart"/>
      <w:r w:rsidRPr="00797C8B">
        <w:rPr>
          <w:rFonts w:asciiTheme="minorHAnsi" w:hAnsiTheme="minorHAnsi" w:cstheme="minorHAnsi"/>
          <w:highlight w:val="yellow"/>
        </w:rPr>
        <w:t>barplot</w:t>
      </w:r>
      <w:proofErr w:type="spellEnd"/>
      <w:r w:rsidRPr="00797C8B">
        <w:rPr>
          <w:rFonts w:asciiTheme="minorHAnsi" w:hAnsiTheme="minorHAnsi" w:cstheme="minorHAnsi"/>
          <w:highlight w:val="yellow"/>
        </w:rPr>
        <w:t>(</w:t>
      </w:r>
      <w:proofErr w:type="spellStart"/>
      <w:proofErr w:type="gramEnd"/>
      <w:r w:rsidRPr="00797C8B">
        <w:rPr>
          <w:rFonts w:asciiTheme="minorHAnsi" w:hAnsiTheme="minorHAnsi" w:cstheme="minorHAnsi"/>
          <w:highlight w:val="yellow"/>
        </w:rPr>
        <w:t>avgResult</w:t>
      </w:r>
      <w:proofErr w:type="spellEnd"/>
      <w:r w:rsidRPr="00797C8B">
        <w:rPr>
          <w:rFonts w:asciiTheme="minorHAnsi" w:hAnsiTheme="minorHAnsi" w:cstheme="minorHAnsi"/>
          <w:highlight w:val="yellow"/>
        </w:rPr>
        <w:t>$`Average Fee`,</w:t>
      </w:r>
    </w:p>
    <w:p w14:paraId="7DD840B0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 xml:space="preserve">        main="Histogram for Average Fee </w:t>
      </w:r>
      <w:proofErr w:type="gramStart"/>
      <w:r w:rsidRPr="00797C8B">
        <w:rPr>
          <w:rFonts w:asciiTheme="minorHAnsi" w:hAnsiTheme="minorHAnsi" w:cstheme="minorHAnsi"/>
          <w:highlight w:val="yellow"/>
        </w:rPr>
        <w:t>By</w:t>
      </w:r>
      <w:proofErr w:type="gramEnd"/>
      <w:r w:rsidRPr="00797C8B">
        <w:rPr>
          <w:rFonts w:asciiTheme="minorHAnsi" w:hAnsiTheme="minorHAnsi" w:cstheme="minorHAnsi"/>
          <w:highlight w:val="yellow"/>
        </w:rPr>
        <w:t xml:space="preserve"> Lender", </w:t>
      </w:r>
    </w:p>
    <w:p w14:paraId="6C369725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 xml:space="preserve">        </w:t>
      </w:r>
      <w:proofErr w:type="spellStart"/>
      <w:r w:rsidRPr="00797C8B">
        <w:rPr>
          <w:rFonts w:asciiTheme="minorHAnsi" w:hAnsiTheme="minorHAnsi" w:cstheme="minorHAnsi"/>
          <w:highlight w:val="yellow"/>
        </w:rPr>
        <w:t>xlab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="Lender", </w:t>
      </w:r>
    </w:p>
    <w:p w14:paraId="05516659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 xml:space="preserve">        </w:t>
      </w:r>
      <w:proofErr w:type="spellStart"/>
      <w:r w:rsidRPr="00797C8B">
        <w:rPr>
          <w:rFonts w:asciiTheme="minorHAnsi" w:hAnsiTheme="minorHAnsi" w:cstheme="minorHAnsi"/>
          <w:highlight w:val="yellow"/>
        </w:rPr>
        <w:t>ylab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="Average </w:t>
      </w:r>
      <w:proofErr w:type="spellStart"/>
      <w:r w:rsidRPr="00797C8B">
        <w:rPr>
          <w:rFonts w:asciiTheme="minorHAnsi" w:hAnsiTheme="minorHAnsi" w:cstheme="minorHAnsi"/>
          <w:highlight w:val="yellow"/>
        </w:rPr>
        <w:t>fEE</w:t>
      </w:r>
      <w:proofErr w:type="spellEnd"/>
      <w:r w:rsidRPr="00797C8B">
        <w:rPr>
          <w:rFonts w:asciiTheme="minorHAnsi" w:hAnsiTheme="minorHAnsi" w:cstheme="minorHAnsi"/>
          <w:highlight w:val="yellow"/>
        </w:rPr>
        <w:t>",</w:t>
      </w:r>
    </w:p>
    <w:p w14:paraId="1ED01A35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 xml:space="preserve">        border="blue",</w:t>
      </w:r>
    </w:p>
    <w:p w14:paraId="308A2DBC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 xml:space="preserve">        </w:t>
      </w:r>
      <w:proofErr w:type="spellStart"/>
      <w:r w:rsidRPr="00797C8B">
        <w:rPr>
          <w:rFonts w:asciiTheme="minorHAnsi" w:hAnsiTheme="minorHAnsi" w:cstheme="minorHAnsi"/>
          <w:highlight w:val="yellow"/>
        </w:rPr>
        <w:t>names.arg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= </w:t>
      </w:r>
      <w:proofErr w:type="spellStart"/>
      <w:r w:rsidRPr="00797C8B">
        <w:rPr>
          <w:rFonts w:asciiTheme="minorHAnsi" w:hAnsiTheme="minorHAnsi" w:cstheme="minorHAnsi"/>
          <w:highlight w:val="yellow"/>
        </w:rPr>
        <w:t>avgResult$name</w:t>
      </w:r>
      <w:proofErr w:type="spellEnd"/>
    </w:p>
    <w:p w14:paraId="40094DE7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>)</w:t>
      </w:r>
    </w:p>
    <w:p w14:paraId="3FFE7122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</w:p>
    <w:p w14:paraId="1F46F381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</w:p>
    <w:p w14:paraId="7FF860A5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proofErr w:type="spellStart"/>
      <w:r w:rsidRPr="00797C8B">
        <w:rPr>
          <w:rFonts w:asciiTheme="minorHAnsi" w:hAnsiTheme="minorHAnsi" w:cstheme="minorHAnsi"/>
          <w:highlight w:val="yellow"/>
        </w:rPr>
        <w:lastRenderedPageBreak/>
        <w:t>SqlSelectStatement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&lt;- </w:t>
      </w:r>
    </w:p>
    <w:p w14:paraId="76A09066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 xml:space="preserve">  "select o.name as 'Name', </w:t>
      </w:r>
      <w:proofErr w:type="spellStart"/>
      <w:proofErr w:type="gramStart"/>
      <w:r w:rsidRPr="00797C8B">
        <w:rPr>
          <w:rFonts w:asciiTheme="minorHAnsi" w:hAnsiTheme="minorHAnsi" w:cstheme="minorHAnsi"/>
          <w:highlight w:val="yellow"/>
        </w:rPr>
        <w:t>c.first</w:t>
      </w:r>
      <w:proofErr w:type="gramEnd"/>
      <w:r w:rsidRPr="00797C8B">
        <w:rPr>
          <w:rFonts w:asciiTheme="minorHAnsi" w:hAnsiTheme="minorHAnsi" w:cstheme="minorHAnsi"/>
          <w:highlight w:val="yellow"/>
        </w:rPr>
        <w:t>_name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as 'First Name', </w:t>
      </w:r>
      <w:proofErr w:type="spellStart"/>
      <w:r w:rsidRPr="00797C8B">
        <w:rPr>
          <w:rFonts w:asciiTheme="minorHAnsi" w:hAnsiTheme="minorHAnsi" w:cstheme="minorHAnsi"/>
          <w:highlight w:val="yellow"/>
        </w:rPr>
        <w:t>c.last_name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as 'Last Name', avg(</w:t>
      </w:r>
      <w:proofErr w:type="spellStart"/>
      <w:r w:rsidRPr="00797C8B">
        <w:rPr>
          <w:rFonts w:asciiTheme="minorHAnsi" w:hAnsiTheme="minorHAnsi" w:cstheme="minorHAnsi"/>
          <w:highlight w:val="yellow"/>
        </w:rPr>
        <w:t>d.amount</w:t>
      </w:r>
      <w:proofErr w:type="spellEnd"/>
      <w:r w:rsidRPr="00797C8B">
        <w:rPr>
          <w:rFonts w:asciiTheme="minorHAnsi" w:hAnsiTheme="minorHAnsi" w:cstheme="minorHAnsi"/>
          <w:highlight w:val="yellow"/>
        </w:rPr>
        <w:t>)/100 as 'Average Amount'</w:t>
      </w:r>
    </w:p>
    <w:p w14:paraId="08D0A001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>from deal d</w:t>
      </w:r>
    </w:p>
    <w:p w14:paraId="4696FF15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 xml:space="preserve">left join quote q on </w:t>
      </w:r>
      <w:proofErr w:type="spellStart"/>
      <w:proofErr w:type="gramStart"/>
      <w:r w:rsidRPr="00797C8B">
        <w:rPr>
          <w:rFonts w:asciiTheme="minorHAnsi" w:hAnsiTheme="minorHAnsi" w:cstheme="minorHAnsi"/>
          <w:highlight w:val="yellow"/>
        </w:rPr>
        <w:t>q.deal</w:t>
      </w:r>
      <w:proofErr w:type="gramEnd"/>
      <w:r w:rsidRPr="00797C8B">
        <w:rPr>
          <w:rFonts w:asciiTheme="minorHAnsi" w:hAnsiTheme="minorHAnsi" w:cstheme="minorHAnsi"/>
          <w:highlight w:val="yellow"/>
        </w:rPr>
        <w:t>_id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= </w:t>
      </w:r>
      <w:proofErr w:type="spellStart"/>
      <w:r w:rsidRPr="00797C8B">
        <w:rPr>
          <w:rFonts w:asciiTheme="minorHAnsi" w:hAnsiTheme="minorHAnsi" w:cstheme="minorHAnsi"/>
          <w:highlight w:val="yellow"/>
        </w:rPr>
        <w:t>d.deal_id</w:t>
      </w:r>
      <w:proofErr w:type="spellEnd"/>
    </w:p>
    <w:p w14:paraId="29C4B5BA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 xml:space="preserve">left join contact c on </w:t>
      </w:r>
      <w:proofErr w:type="spellStart"/>
      <w:proofErr w:type="gramStart"/>
      <w:r w:rsidRPr="00797C8B">
        <w:rPr>
          <w:rFonts w:asciiTheme="minorHAnsi" w:hAnsiTheme="minorHAnsi" w:cstheme="minorHAnsi"/>
          <w:highlight w:val="yellow"/>
        </w:rPr>
        <w:t>c.contact</w:t>
      </w:r>
      <w:proofErr w:type="gramEnd"/>
      <w:r w:rsidRPr="00797C8B">
        <w:rPr>
          <w:rFonts w:asciiTheme="minorHAnsi" w:hAnsiTheme="minorHAnsi" w:cstheme="minorHAnsi"/>
          <w:highlight w:val="yellow"/>
        </w:rPr>
        <w:t>_id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= </w:t>
      </w:r>
      <w:proofErr w:type="spellStart"/>
      <w:r w:rsidRPr="00797C8B">
        <w:rPr>
          <w:rFonts w:asciiTheme="minorHAnsi" w:hAnsiTheme="minorHAnsi" w:cstheme="minorHAnsi"/>
          <w:highlight w:val="yellow"/>
        </w:rPr>
        <w:t>q.contact_id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</w:t>
      </w:r>
    </w:p>
    <w:p w14:paraId="7A7C6607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 xml:space="preserve">left join organization o on </w:t>
      </w:r>
      <w:proofErr w:type="spellStart"/>
      <w:proofErr w:type="gramStart"/>
      <w:r w:rsidRPr="00797C8B">
        <w:rPr>
          <w:rFonts w:asciiTheme="minorHAnsi" w:hAnsiTheme="minorHAnsi" w:cstheme="minorHAnsi"/>
          <w:highlight w:val="yellow"/>
        </w:rPr>
        <w:t>o.organization</w:t>
      </w:r>
      <w:proofErr w:type="gramEnd"/>
      <w:r w:rsidRPr="00797C8B">
        <w:rPr>
          <w:rFonts w:asciiTheme="minorHAnsi" w:hAnsiTheme="minorHAnsi" w:cstheme="minorHAnsi"/>
          <w:highlight w:val="yellow"/>
        </w:rPr>
        <w:t>_id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 = </w:t>
      </w:r>
      <w:proofErr w:type="spellStart"/>
      <w:r w:rsidRPr="00797C8B">
        <w:rPr>
          <w:rFonts w:asciiTheme="minorHAnsi" w:hAnsiTheme="minorHAnsi" w:cstheme="minorHAnsi"/>
          <w:highlight w:val="yellow"/>
        </w:rPr>
        <w:t>c.organization_id</w:t>
      </w:r>
      <w:proofErr w:type="spellEnd"/>
    </w:p>
    <w:p w14:paraId="116302FF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>where o.name is not null</w:t>
      </w:r>
    </w:p>
    <w:p w14:paraId="1E76AC35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>and year(</w:t>
      </w:r>
      <w:proofErr w:type="spellStart"/>
      <w:proofErr w:type="gramStart"/>
      <w:r w:rsidRPr="00797C8B">
        <w:rPr>
          <w:rFonts w:asciiTheme="minorHAnsi" w:hAnsiTheme="minorHAnsi" w:cstheme="minorHAnsi"/>
          <w:highlight w:val="yellow"/>
        </w:rPr>
        <w:t>d.date</w:t>
      </w:r>
      <w:proofErr w:type="gramEnd"/>
      <w:r w:rsidRPr="00797C8B">
        <w:rPr>
          <w:rFonts w:asciiTheme="minorHAnsi" w:hAnsiTheme="minorHAnsi" w:cstheme="minorHAnsi"/>
          <w:highlight w:val="yellow"/>
        </w:rPr>
        <w:t>_active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)='2019' group by o.name, </w:t>
      </w:r>
      <w:proofErr w:type="spellStart"/>
      <w:r w:rsidRPr="00797C8B">
        <w:rPr>
          <w:rFonts w:asciiTheme="minorHAnsi" w:hAnsiTheme="minorHAnsi" w:cstheme="minorHAnsi"/>
          <w:highlight w:val="yellow"/>
        </w:rPr>
        <w:t>c.first_name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, </w:t>
      </w:r>
      <w:proofErr w:type="spellStart"/>
      <w:r w:rsidRPr="00797C8B">
        <w:rPr>
          <w:rFonts w:asciiTheme="minorHAnsi" w:hAnsiTheme="minorHAnsi" w:cstheme="minorHAnsi"/>
          <w:highlight w:val="yellow"/>
        </w:rPr>
        <w:t>c.last_name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order by avg(</w:t>
      </w:r>
      <w:proofErr w:type="spellStart"/>
      <w:r w:rsidRPr="00797C8B">
        <w:rPr>
          <w:rFonts w:asciiTheme="minorHAnsi" w:hAnsiTheme="minorHAnsi" w:cstheme="minorHAnsi"/>
          <w:highlight w:val="yellow"/>
        </w:rPr>
        <w:t>d.amount</w:t>
      </w:r>
      <w:proofErr w:type="spellEnd"/>
      <w:r w:rsidRPr="00797C8B">
        <w:rPr>
          <w:rFonts w:asciiTheme="minorHAnsi" w:hAnsiTheme="minorHAnsi" w:cstheme="minorHAnsi"/>
          <w:highlight w:val="yellow"/>
        </w:rPr>
        <w:t>) desc;"</w:t>
      </w:r>
    </w:p>
    <w:p w14:paraId="49B9303D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</w:p>
    <w:p w14:paraId="607C7CD5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proofErr w:type="spellStart"/>
      <w:r w:rsidRPr="00797C8B">
        <w:rPr>
          <w:rFonts w:asciiTheme="minorHAnsi" w:hAnsiTheme="minorHAnsi" w:cstheme="minorHAnsi"/>
          <w:highlight w:val="yellow"/>
        </w:rPr>
        <w:t>avgAmount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&lt;- </w:t>
      </w:r>
      <w:proofErr w:type="spellStart"/>
      <w:r w:rsidRPr="00797C8B">
        <w:rPr>
          <w:rFonts w:asciiTheme="minorHAnsi" w:hAnsiTheme="minorHAnsi" w:cstheme="minorHAnsi"/>
          <w:highlight w:val="yellow"/>
        </w:rPr>
        <w:t>sqlQuery</w:t>
      </w:r>
      <w:proofErr w:type="spellEnd"/>
      <w:r w:rsidRPr="00797C8B">
        <w:rPr>
          <w:rFonts w:asciiTheme="minorHAnsi" w:hAnsiTheme="minorHAnsi" w:cstheme="minorHAnsi"/>
          <w:highlight w:val="yellow"/>
        </w:rPr>
        <w:t>(</w:t>
      </w:r>
      <w:proofErr w:type="spellStart"/>
      <w:proofErr w:type="gramStart"/>
      <w:r w:rsidRPr="00797C8B">
        <w:rPr>
          <w:rFonts w:asciiTheme="minorHAnsi" w:hAnsiTheme="minorHAnsi" w:cstheme="minorHAnsi"/>
          <w:highlight w:val="yellow"/>
        </w:rPr>
        <w:t>myconn,SqlSelectStatement</w:t>
      </w:r>
      <w:proofErr w:type="spellEnd"/>
      <w:proofErr w:type="gramEnd"/>
      <w:r w:rsidRPr="00797C8B">
        <w:rPr>
          <w:rFonts w:asciiTheme="minorHAnsi" w:hAnsiTheme="minorHAnsi" w:cstheme="minorHAnsi"/>
          <w:highlight w:val="yellow"/>
        </w:rPr>
        <w:t>)</w:t>
      </w:r>
    </w:p>
    <w:p w14:paraId="22CDEE11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proofErr w:type="spellStart"/>
      <w:r w:rsidRPr="00797C8B">
        <w:rPr>
          <w:rFonts w:asciiTheme="minorHAnsi" w:hAnsiTheme="minorHAnsi" w:cstheme="minorHAnsi"/>
          <w:highlight w:val="yellow"/>
        </w:rPr>
        <w:t>avgAmount</w:t>
      </w:r>
      <w:proofErr w:type="spellEnd"/>
    </w:p>
    <w:p w14:paraId="5132D139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</w:p>
    <w:p w14:paraId="259169C0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proofErr w:type="spellStart"/>
      <w:proofErr w:type="gramStart"/>
      <w:r w:rsidRPr="00797C8B">
        <w:rPr>
          <w:rFonts w:asciiTheme="minorHAnsi" w:hAnsiTheme="minorHAnsi" w:cstheme="minorHAnsi"/>
          <w:highlight w:val="yellow"/>
        </w:rPr>
        <w:t>barplot</w:t>
      </w:r>
      <w:proofErr w:type="spellEnd"/>
      <w:r w:rsidRPr="00797C8B">
        <w:rPr>
          <w:rFonts w:asciiTheme="minorHAnsi" w:hAnsiTheme="minorHAnsi" w:cstheme="minorHAnsi"/>
          <w:highlight w:val="yellow"/>
        </w:rPr>
        <w:t>(</w:t>
      </w:r>
      <w:proofErr w:type="spellStart"/>
      <w:proofErr w:type="gramEnd"/>
      <w:r w:rsidRPr="00797C8B">
        <w:rPr>
          <w:rFonts w:asciiTheme="minorHAnsi" w:hAnsiTheme="minorHAnsi" w:cstheme="minorHAnsi"/>
          <w:highlight w:val="yellow"/>
        </w:rPr>
        <w:t>avgAmount</w:t>
      </w:r>
      <w:proofErr w:type="spellEnd"/>
      <w:r w:rsidRPr="00797C8B">
        <w:rPr>
          <w:rFonts w:asciiTheme="minorHAnsi" w:hAnsiTheme="minorHAnsi" w:cstheme="minorHAnsi"/>
          <w:highlight w:val="yellow"/>
        </w:rPr>
        <w:t>$`Average Amount`,</w:t>
      </w:r>
    </w:p>
    <w:p w14:paraId="5692AFC2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 xml:space="preserve">        main="Histogram for Average Amount </w:t>
      </w:r>
      <w:proofErr w:type="gramStart"/>
      <w:r w:rsidRPr="00797C8B">
        <w:rPr>
          <w:rFonts w:asciiTheme="minorHAnsi" w:hAnsiTheme="minorHAnsi" w:cstheme="minorHAnsi"/>
          <w:highlight w:val="yellow"/>
        </w:rPr>
        <w:t>By</w:t>
      </w:r>
      <w:proofErr w:type="gramEnd"/>
      <w:r w:rsidRPr="00797C8B">
        <w:rPr>
          <w:rFonts w:asciiTheme="minorHAnsi" w:hAnsiTheme="minorHAnsi" w:cstheme="minorHAnsi"/>
          <w:highlight w:val="yellow"/>
        </w:rPr>
        <w:t xml:space="preserve"> Lender", </w:t>
      </w:r>
    </w:p>
    <w:p w14:paraId="546D8A7B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 xml:space="preserve">        </w:t>
      </w:r>
      <w:proofErr w:type="spellStart"/>
      <w:r w:rsidRPr="00797C8B">
        <w:rPr>
          <w:rFonts w:asciiTheme="minorHAnsi" w:hAnsiTheme="minorHAnsi" w:cstheme="minorHAnsi"/>
          <w:highlight w:val="yellow"/>
        </w:rPr>
        <w:t>xlab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="Lender", </w:t>
      </w:r>
    </w:p>
    <w:p w14:paraId="096664D5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 xml:space="preserve">        </w:t>
      </w:r>
      <w:proofErr w:type="spellStart"/>
      <w:r w:rsidRPr="00797C8B">
        <w:rPr>
          <w:rFonts w:asciiTheme="minorHAnsi" w:hAnsiTheme="minorHAnsi" w:cstheme="minorHAnsi"/>
          <w:highlight w:val="yellow"/>
        </w:rPr>
        <w:t>ylab</w:t>
      </w:r>
      <w:proofErr w:type="spellEnd"/>
      <w:r w:rsidRPr="00797C8B">
        <w:rPr>
          <w:rFonts w:asciiTheme="minorHAnsi" w:hAnsiTheme="minorHAnsi" w:cstheme="minorHAnsi"/>
          <w:highlight w:val="yellow"/>
        </w:rPr>
        <w:t>="Average Amount",</w:t>
      </w:r>
    </w:p>
    <w:p w14:paraId="3836F22E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 xml:space="preserve">        border="blue",</w:t>
      </w:r>
    </w:p>
    <w:p w14:paraId="2EF5AE65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 xml:space="preserve">        </w:t>
      </w:r>
      <w:proofErr w:type="spellStart"/>
      <w:r w:rsidRPr="00797C8B">
        <w:rPr>
          <w:rFonts w:asciiTheme="minorHAnsi" w:hAnsiTheme="minorHAnsi" w:cstheme="minorHAnsi"/>
          <w:highlight w:val="yellow"/>
        </w:rPr>
        <w:t>names.arg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= </w:t>
      </w:r>
      <w:proofErr w:type="spellStart"/>
      <w:r w:rsidRPr="00797C8B">
        <w:rPr>
          <w:rFonts w:asciiTheme="minorHAnsi" w:hAnsiTheme="minorHAnsi" w:cstheme="minorHAnsi"/>
          <w:highlight w:val="yellow"/>
        </w:rPr>
        <w:t>avgAmount$Name</w:t>
      </w:r>
      <w:proofErr w:type="spellEnd"/>
    </w:p>
    <w:p w14:paraId="223030CF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>)</w:t>
      </w:r>
    </w:p>
    <w:p w14:paraId="2DCD400E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</w:p>
    <w:p w14:paraId="361F1E2C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</w:p>
    <w:p w14:paraId="62D54397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</w:p>
    <w:p w14:paraId="2A8EEE3E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proofErr w:type="spellStart"/>
      <w:r w:rsidRPr="00797C8B">
        <w:rPr>
          <w:rFonts w:asciiTheme="minorHAnsi" w:hAnsiTheme="minorHAnsi" w:cstheme="minorHAnsi"/>
          <w:highlight w:val="yellow"/>
        </w:rPr>
        <w:t>SqlSelectStatement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&lt;- </w:t>
      </w:r>
    </w:p>
    <w:p w14:paraId="48569A10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 xml:space="preserve">  "select </w:t>
      </w:r>
      <w:proofErr w:type="spellStart"/>
      <w:r w:rsidRPr="00797C8B">
        <w:rPr>
          <w:rFonts w:asciiTheme="minorHAnsi" w:hAnsiTheme="minorHAnsi" w:cstheme="minorHAnsi"/>
          <w:highlight w:val="yellow"/>
        </w:rPr>
        <w:t>p.</w:t>
      </w:r>
      <w:proofErr w:type="gramStart"/>
      <w:r w:rsidRPr="00797C8B">
        <w:rPr>
          <w:rFonts w:asciiTheme="minorHAnsi" w:hAnsiTheme="minorHAnsi" w:cstheme="minorHAnsi"/>
          <w:highlight w:val="yellow"/>
        </w:rPr>
        <w:t>name,avg</w:t>
      </w:r>
      <w:proofErr w:type="spellEnd"/>
      <w:proofErr w:type="gramEnd"/>
      <w:r w:rsidRPr="00797C8B">
        <w:rPr>
          <w:rFonts w:asciiTheme="minorHAnsi" w:hAnsiTheme="minorHAnsi" w:cstheme="minorHAnsi"/>
          <w:highlight w:val="yellow"/>
        </w:rPr>
        <w:t>(fee)/100 'Average Fee'</w:t>
      </w:r>
    </w:p>
    <w:p w14:paraId="3D6133FA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>from deal d</w:t>
      </w:r>
    </w:p>
    <w:p w14:paraId="5513C154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 xml:space="preserve">left join </w:t>
      </w:r>
      <w:proofErr w:type="spellStart"/>
      <w:r w:rsidRPr="00797C8B">
        <w:rPr>
          <w:rFonts w:asciiTheme="minorHAnsi" w:hAnsiTheme="minorHAnsi" w:cstheme="minorHAnsi"/>
          <w:highlight w:val="yellow"/>
        </w:rPr>
        <w:t>deal_status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ds on </w:t>
      </w:r>
      <w:proofErr w:type="spellStart"/>
      <w:proofErr w:type="gramStart"/>
      <w:r w:rsidRPr="00797C8B">
        <w:rPr>
          <w:rFonts w:asciiTheme="minorHAnsi" w:hAnsiTheme="minorHAnsi" w:cstheme="minorHAnsi"/>
          <w:highlight w:val="yellow"/>
        </w:rPr>
        <w:t>ds.deal</w:t>
      </w:r>
      <w:proofErr w:type="gramEnd"/>
      <w:r w:rsidRPr="00797C8B">
        <w:rPr>
          <w:rFonts w:asciiTheme="minorHAnsi" w:hAnsiTheme="minorHAnsi" w:cstheme="minorHAnsi"/>
          <w:highlight w:val="yellow"/>
        </w:rPr>
        <w:t>_status_id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= </w:t>
      </w:r>
      <w:proofErr w:type="spellStart"/>
      <w:r w:rsidRPr="00797C8B">
        <w:rPr>
          <w:rFonts w:asciiTheme="minorHAnsi" w:hAnsiTheme="minorHAnsi" w:cstheme="minorHAnsi"/>
          <w:highlight w:val="yellow"/>
        </w:rPr>
        <w:t>d.deal_status_id</w:t>
      </w:r>
      <w:proofErr w:type="spellEnd"/>
    </w:p>
    <w:p w14:paraId="71ECA69A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 xml:space="preserve">left join city c on </w:t>
      </w:r>
      <w:proofErr w:type="spellStart"/>
      <w:proofErr w:type="gramStart"/>
      <w:r w:rsidRPr="00797C8B">
        <w:rPr>
          <w:rFonts w:asciiTheme="minorHAnsi" w:hAnsiTheme="minorHAnsi" w:cstheme="minorHAnsi"/>
          <w:highlight w:val="yellow"/>
        </w:rPr>
        <w:t>c.city</w:t>
      </w:r>
      <w:proofErr w:type="gramEnd"/>
      <w:r w:rsidRPr="00797C8B">
        <w:rPr>
          <w:rFonts w:asciiTheme="minorHAnsi" w:hAnsiTheme="minorHAnsi" w:cstheme="minorHAnsi"/>
          <w:highlight w:val="yellow"/>
        </w:rPr>
        <w:t>_id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= </w:t>
      </w:r>
      <w:proofErr w:type="spellStart"/>
      <w:r w:rsidRPr="00797C8B">
        <w:rPr>
          <w:rFonts w:asciiTheme="minorHAnsi" w:hAnsiTheme="minorHAnsi" w:cstheme="minorHAnsi"/>
          <w:highlight w:val="yellow"/>
        </w:rPr>
        <w:t>d.city_id</w:t>
      </w:r>
      <w:proofErr w:type="spellEnd"/>
    </w:p>
    <w:p w14:paraId="1EC06226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 xml:space="preserve">left join </w:t>
      </w:r>
      <w:proofErr w:type="spellStart"/>
      <w:r w:rsidRPr="00797C8B">
        <w:rPr>
          <w:rFonts w:asciiTheme="minorHAnsi" w:hAnsiTheme="minorHAnsi" w:cstheme="minorHAnsi"/>
          <w:highlight w:val="yellow"/>
        </w:rPr>
        <w:t>state s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on </w:t>
      </w:r>
      <w:proofErr w:type="spellStart"/>
      <w:proofErr w:type="gramStart"/>
      <w:r w:rsidRPr="00797C8B">
        <w:rPr>
          <w:rFonts w:asciiTheme="minorHAnsi" w:hAnsiTheme="minorHAnsi" w:cstheme="minorHAnsi"/>
          <w:highlight w:val="yellow"/>
        </w:rPr>
        <w:t>s.state</w:t>
      </w:r>
      <w:proofErr w:type="gramEnd"/>
      <w:r w:rsidRPr="00797C8B">
        <w:rPr>
          <w:rFonts w:asciiTheme="minorHAnsi" w:hAnsiTheme="minorHAnsi" w:cstheme="minorHAnsi"/>
          <w:highlight w:val="yellow"/>
        </w:rPr>
        <w:t>_id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= </w:t>
      </w:r>
      <w:proofErr w:type="spellStart"/>
      <w:r w:rsidRPr="00797C8B">
        <w:rPr>
          <w:rFonts w:asciiTheme="minorHAnsi" w:hAnsiTheme="minorHAnsi" w:cstheme="minorHAnsi"/>
          <w:highlight w:val="yellow"/>
        </w:rPr>
        <w:t>d.state_id</w:t>
      </w:r>
      <w:proofErr w:type="spellEnd"/>
    </w:p>
    <w:p w14:paraId="55821D8D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 xml:space="preserve">left join </w:t>
      </w:r>
      <w:proofErr w:type="spellStart"/>
      <w:r w:rsidRPr="00797C8B">
        <w:rPr>
          <w:rFonts w:asciiTheme="minorHAnsi" w:hAnsiTheme="minorHAnsi" w:cstheme="minorHAnsi"/>
          <w:highlight w:val="yellow"/>
        </w:rPr>
        <w:t>property_type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p on </w:t>
      </w:r>
      <w:proofErr w:type="spellStart"/>
      <w:proofErr w:type="gramStart"/>
      <w:r w:rsidRPr="00797C8B">
        <w:rPr>
          <w:rFonts w:asciiTheme="minorHAnsi" w:hAnsiTheme="minorHAnsi" w:cstheme="minorHAnsi"/>
          <w:highlight w:val="yellow"/>
        </w:rPr>
        <w:t>p.property</w:t>
      </w:r>
      <w:proofErr w:type="gramEnd"/>
      <w:r w:rsidRPr="00797C8B">
        <w:rPr>
          <w:rFonts w:asciiTheme="minorHAnsi" w:hAnsiTheme="minorHAnsi" w:cstheme="minorHAnsi"/>
          <w:highlight w:val="yellow"/>
        </w:rPr>
        <w:t>_type_id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= </w:t>
      </w:r>
      <w:proofErr w:type="spellStart"/>
      <w:r w:rsidRPr="00797C8B">
        <w:rPr>
          <w:rFonts w:asciiTheme="minorHAnsi" w:hAnsiTheme="minorHAnsi" w:cstheme="minorHAnsi"/>
          <w:highlight w:val="yellow"/>
        </w:rPr>
        <w:t>d.property_type_id</w:t>
      </w:r>
      <w:proofErr w:type="spellEnd"/>
    </w:p>
    <w:p w14:paraId="7BB48A94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>where year(</w:t>
      </w:r>
      <w:proofErr w:type="spellStart"/>
      <w:proofErr w:type="gramStart"/>
      <w:r w:rsidRPr="00797C8B">
        <w:rPr>
          <w:rFonts w:asciiTheme="minorHAnsi" w:hAnsiTheme="minorHAnsi" w:cstheme="minorHAnsi"/>
          <w:highlight w:val="yellow"/>
        </w:rPr>
        <w:t>d.date</w:t>
      </w:r>
      <w:proofErr w:type="gramEnd"/>
      <w:r w:rsidRPr="00797C8B">
        <w:rPr>
          <w:rFonts w:asciiTheme="minorHAnsi" w:hAnsiTheme="minorHAnsi" w:cstheme="minorHAnsi"/>
          <w:highlight w:val="yellow"/>
        </w:rPr>
        <w:t>_active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)='2019' </w:t>
      </w:r>
    </w:p>
    <w:p w14:paraId="5835403B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>group by p.name order by avg(fee) desc</w:t>
      </w:r>
    </w:p>
    <w:p w14:paraId="0DEE0A01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>"</w:t>
      </w:r>
    </w:p>
    <w:p w14:paraId="0002716E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</w:p>
    <w:p w14:paraId="78C62AC0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proofErr w:type="spellStart"/>
      <w:r w:rsidRPr="00797C8B">
        <w:rPr>
          <w:rFonts w:asciiTheme="minorHAnsi" w:hAnsiTheme="minorHAnsi" w:cstheme="minorHAnsi"/>
          <w:highlight w:val="yellow"/>
        </w:rPr>
        <w:t>avgPropertyResult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&lt;- </w:t>
      </w:r>
      <w:proofErr w:type="spellStart"/>
      <w:r w:rsidRPr="00797C8B">
        <w:rPr>
          <w:rFonts w:asciiTheme="minorHAnsi" w:hAnsiTheme="minorHAnsi" w:cstheme="minorHAnsi"/>
          <w:highlight w:val="yellow"/>
        </w:rPr>
        <w:t>sqlQuery</w:t>
      </w:r>
      <w:proofErr w:type="spellEnd"/>
      <w:r w:rsidRPr="00797C8B">
        <w:rPr>
          <w:rFonts w:asciiTheme="minorHAnsi" w:hAnsiTheme="minorHAnsi" w:cstheme="minorHAnsi"/>
          <w:highlight w:val="yellow"/>
        </w:rPr>
        <w:t>(</w:t>
      </w:r>
      <w:proofErr w:type="spellStart"/>
      <w:proofErr w:type="gramStart"/>
      <w:r w:rsidRPr="00797C8B">
        <w:rPr>
          <w:rFonts w:asciiTheme="minorHAnsi" w:hAnsiTheme="minorHAnsi" w:cstheme="minorHAnsi"/>
          <w:highlight w:val="yellow"/>
        </w:rPr>
        <w:t>myconn,SqlSelectStatement</w:t>
      </w:r>
      <w:proofErr w:type="spellEnd"/>
      <w:proofErr w:type="gramEnd"/>
      <w:r w:rsidRPr="00797C8B">
        <w:rPr>
          <w:rFonts w:asciiTheme="minorHAnsi" w:hAnsiTheme="minorHAnsi" w:cstheme="minorHAnsi"/>
          <w:highlight w:val="yellow"/>
        </w:rPr>
        <w:t>)</w:t>
      </w:r>
    </w:p>
    <w:p w14:paraId="656304E1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proofErr w:type="spellStart"/>
      <w:r w:rsidRPr="00797C8B">
        <w:rPr>
          <w:rFonts w:asciiTheme="minorHAnsi" w:hAnsiTheme="minorHAnsi" w:cstheme="minorHAnsi"/>
          <w:highlight w:val="yellow"/>
        </w:rPr>
        <w:t>avgPropertyResult</w:t>
      </w:r>
      <w:proofErr w:type="spellEnd"/>
    </w:p>
    <w:p w14:paraId="22BF208E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</w:p>
    <w:p w14:paraId="1950A1E2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proofErr w:type="spellStart"/>
      <w:proofErr w:type="gramStart"/>
      <w:r w:rsidRPr="00797C8B">
        <w:rPr>
          <w:rFonts w:asciiTheme="minorHAnsi" w:hAnsiTheme="minorHAnsi" w:cstheme="minorHAnsi"/>
          <w:highlight w:val="yellow"/>
        </w:rPr>
        <w:t>barplot</w:t>
      </w:r>
      <w:proofErr w:type="spellEnd"/>
      <w:r w:rsidRPr="00797C8B">
        <w:rPr>
          <w:rFonts w:asciiTheme="minorHAnsi" w:hAnsiTheme="minorHAnsi" w:cstheme="minorHAnsi"/>
          <w:highlight w:val="yellow"/>
        </w:rPr>
        <w:t>(</w:t>
      </w:r>
      <w:proofErr w:type="spellStart"/>
      <w:proofErr w:type="gramEnd"/>
      <w:r w:rsidRPr="00797C8B">
        <w:rPr>
          <w:rFonts w:asciiTheme="minorHAnsi" w:hAnsiTheme="minorHAnsi" w:cstheme="minorHAnsi"/>
          <w:highlight w:val="yellow"/>
        </w:rPr>
        <w:t>avgPropertyResult</w:t>
      </w:r>
      <w:proofErr w:type="spellEnd"/>
      <w:r w:rsidRPr="00797C8B">
        <w:rPr>
          <w:rFonts w:asciiTheme="minorHAnsi" w:hAnsiTheme="minorHAnsi" w:cstheme="minorHAnsi"/>
          <w:highlight w:val="yellow"/>
        </w:rPr>
        <w:t>$`Average Fee`,</w:t>
      </w:r>
    </w:p>
    <w:p w14:paraId="455F1AB7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 xml:space="preserve">     main="Histogram for Average Fee </w:t>
      </w:r>
      <w:proofErr w:type="gramStart"/>
      <w:r w:rsidRPr="00797C8B">
        <w:rPr>
          <w:rFonts w:asciiTheme="minorHAnsi" w:hAnsiTheme="minorHAnsi" w:cstheme="minorHAnsi"/>
          <w:highlight w:val="yellow"/>
        </w:rPr>
        <w:t>By</w:t>
      </w:r>
      <w:proofErr w:type="gramEnd"/>
      <w:r w:rsidRPr="00797C8B">
        <w:rPr>
          <w:rFonts w:asciiTheme="minorHAnsi" w:hAnsiTheme="minorHAnsi" w:cstheme="minorHAnsi"/>
          <w:highlight w:val="yellow"/>
        </w:rPr>
        <w:t xml:space="preserve"> Property Type", </w:t>
      </w:r>
    </w:p>
    <w:p w14:paraId="6C90C07C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 xml:space="preserve">     </w:t>
      </w:r>
      <w:proofErr w:type="spellStart"/>
      <w:r w:rsidRPr="00797C8B">
        <w:rPr>
          <w:rFonts w:asciiTheme="minorHAnsi" w:hAnsiTheme="minorHAnsi" w:cstheme="minorHAnsi"/>
          <w:highlight w:val="yellow"/>
        </w:rPr>
        <w:t>xlab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="Property Type", </w:t>
      </w:r>
    </w:p>
    <w:p w14:paraId="0835455E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 xml:space="preserve">     </w:t>
      </w:r>
      <w:proofErr w:type="spellStart"/>
      <w:r w:rsidRPr="00797C8B">
        <w:rPr>
          <w:rFonts w:asciiTheme="minorHAnsi" w:hAnsiTheme="minorHAnsi" w:cstheme="minorHAnsi"/>
          <w:highlight w:val="yellow"/>
        </w:rPr>
        <w:t>ylab</w:t>
      </w:r>
      <w:proofErr w:type="spellEnd"/>
      <w:r w:rsidRPr="00797C8B">
        <w:rPr>
          <w:rFonts w:asciiTheme="minorHAnsi" w:hAnsiTheme="minorHAnsi" w:cstheme="minorHAnsi"/>
          <w:highlight w:val="yellow"/>
        </w:rPr>
        <w:t>="Average Fee",</w:t>
      </w:r>
    </w:p>
    <w:p w14:paraId="7EB2E569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 xml:space="preserve">     border="blue",</w:t>
      </w:r>
    </w:p>
    <w:p w14:paraId="3017EB2D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 xml:space="preserve">     </w:t>
      </w:r>
      <w:proofErr w:type="spellStart"/>
      <w:r w:rsidRPr="00797C8B">
        <w:rPr>
          <w:rFonts w:asciiTheme="minorHAnsi" w:hAnsiTheme="minorHAnsi" w:cstheme="minorHAnsi"/>
          <w:highlight w:val="yellow"/>
        </w:rPr>
        <w:t>names.arg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= </w:t>
      </w:r>
      <w:proofErr w:type="spellStart"/>
      <w:r w:rsidRPr="00797C8B">
        <w:rPr>
          <w:rFonts w:asciiTheme="minorHAnsi" w:hAnsiTheme="minorHAnsi" w:cstheme="minorHAnsi"/>
          <w:highlight w:val="yellow"/>
        </w:rPr>
        <w:t>avgPropertyResult$name</w:t>
      </w:r>
      <w:proofErr w:type="spellEnd"/>
    </w:p>
    <w:p w14:paraId="20A5E4E8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 xml:space="preserve">     )</w:t>
      </w:r>
    </w:p>
    <w:p w14:paraId="174B5DAB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</w:p>
    <w:p w14:paraId="4155243D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</w:p>
    <w:p w14:paraId="7A5C1E0F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proofErr w:type="spellStart"/>
      <w:r w:rsidRPr="00797C8B">
        <w:rPr>
          <w:rFonts w:asciiTheme="minorHAnsi" w:hAnsiTheme="minorHAnsi" w:cstheme="minorHAnsi"/>
          <w:highlight w:val="yellow"/>
        </w:rPr>
        <w:t>SqlSelectStatement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&lt;- </w:t>
      </w:r>
    </w:p>
    <w:p w14:paraId="3AFA26DA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 xml:space="preserve">  "select o.name as 'Name', </w:t>
      </w:r>
      <w:proofErr w:type="spellStart"/>
      <w:proofErr w:type="gramStart"/>
      <w:r w:rsidRPr="00797C8B">
        <w:rPr>
          <w:rFonts w:asciiTheme="minorHAnsi" w:hAnsiTheme="minorHAnsi" w:cstheme="minorHAnsi"/>
          <w:highlight w:val="yellow"/>
        </w:rPr>
        <w:t>c.first</w:t>
      </w:r>
      <w:proofErr w:type="gramEnd"/>
      <w:r w:rsidRPr="00797C8B">
        <w:rPr>
          <w:rFonts w:asciiTheme="minorHAnsi" w:hAnsiTheme="minorHAnsi" w:cstheme="minorHAnsi"/>
          <w:highlight w:val="yellow"/>
        </w:rPr>
        <w:t>_name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as 'First Name', </w:t>
      </w:r>
      <w:proofErr w:type="spellStart"/>
      <w:r w:rsidRPr="00797C8B">
        <w:rPr>
          <w:rFonts w:asciiTheme="minorHAnsi" w:hAnsiTheme="minorHAnsi" w:cstheme="minorHAnsi"/>
          <w:highlight w:val="yellow"/>
        </w:rPr>
        <w:t>c.last_name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as 'Last Name', </w:t>
      </w:r>
    </w:p>
    <w:p w14:paraId="29B14759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proofErr w:type="spellStart"/>
      <w:r w:rsidRPr="00797C8B">
        <w:rPr>
          <w:rFonts w:asciiTheme="minorHAnsi" w:hAnsiTheme="minorHAnsi" w:cstheme="minorHAnsi"/>
          <w:highlight w:val="yellow"/>
        </w:rPr>
        <w:t>p.</w:t>
      </w:r>
      <w:proofErr w:type="gramStart"/>
      <w:r w:rsidRPr="00797C8B">
        <w:rPr>
          <w:rFonts w:asciiTheme="minorHAnsi" w:hAnsiTheme="minorHAnsi" w:cstheme="minorHAnsi"/>
          <w:highlight w:val="yellow"/>
        </w:rPr>
        <w:t>name,avg</w:t>
      </w:r>
      <w:proofErr w:type="spellEnd"/>
      <w:proofErr w:type="gramEnd"/>
      <w:r w:rsidRPr="00797C8B">
        <w:rPr>
          <w:rFonts w:asciiTheme="minorHAnsi" w:hAnsiTheme="minorHAnsi" w:cstheme="minorHAnsi"/>
          <w:highlight w:val="yellow"/>
        </w:rPr>
        <w:t>(fee) 'Average Fee', avg(</w:t>
      </w:r>
      <w:proofErr w:type="spellStart"/>
      <w:r w:rsidRPr="00797C8B">
        <w:rPr>
          <w:rFonts w:asciiTheme="minorHAnsi" w:hAnsiTheme="minorHAnsi" w:cstheme="minorHAnsi"/>
          <w:highlight w:val="yellow"/>
        </w:rPr>
        <w:t>d.amount</w:t>
      </w:r>
      <w:proofErr w:type="spellEnd"/>
      <w:r w:rsidRPr="00797C8B">
        <w:rPr>
          <w:rFonts w:asciiTheme="minorHAnsi" w:hAnsiTheme="minorHAnsi" w:cstheme="minorHAnsi"/>
          <w:highlight w:val="yellow"/>
        </w:rPr>
        <w:t>) as 'Average Amount'</w:t>
      </w:r>
    </w:p>
    <w:p w14:paraId="110AE61F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lastRenderedPageBreak/>
        <w:t>from deal d</w:t>
      </w:r>
    </w:p>
    <w:p w14:paraId="6A2ADCFF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 xml:space="preserve">left join quote q on </w:t>
      </w:r>
      <w:proofErr w:type="spellStart"/>
      <w:proofErr w:type="gramStart"/>
      <w:r w:rsidRPr="00797C8B">
        <w:rPr>
          <w:rFonts w:asciiTheme="minorHAnsi" w:hAnsiTheme="minorHAnsi" w:cstheme="minorHAnsi"/>
          <w:highlight w:val="yellow"/>
        </w:rPr>
        <w:t>q.deal</w:t>
      </w:r>
      <w:proofErr w:type="gramEnd"/>
      <w:r w:rsidRPr="00797C8B">
        <w:rPr>
          <w:rFonts w:asciiTheme="minorHAnsi" w:hAnsiTheme="minorHAnsi" w:cstheme="minorHAnsi"/>
          <w:highlight w:val="yellow"/>
        </w:rPr>
        <w:t>_id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= </w:t>
      </w:r>
      <w:proofErr w:type="spellStart"/>
      <w:r w:rsidRPr="00797C8B">
        <w:rPr>
          <w:rFonts w:asciiTheme="minorHAnsi" w:hAnsiTheme="minorHAnsi" w:cstheme="minorHAnsi"/>
          <w:highlight w:val="yellow"/>
        </w:rPr>
        <w:t>d.deal_id</w:t>
      </w:r>
      <w:proofErr w:type="spellEnd"/>
    </w:p>
    <w:p w14:paraId="096D0326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 xml:space="preserve">left join contact c on </w:t>
      </w:r>
      <w:proofErr w:type="spellStart"/>
      <w:proofErr w:type="gramStart"/>
      <w:r w:rsidRPr="00797C8B">
        <w:rPr>
          <w:rFonts w:asciiTheme="minorHAnsi" w:hAnsiTheme="minorHAnsi" w:cstheme="minorHAnsi"/>
          <w:highlight w:val="yellow"/>
        </w:rPr>
        <w:t>c.contact</w:t>
      </w:r>
      <w:proofErr w:type="gramEnd"/>
      <w:r w:rsidRPr="00797C8B">
        <w:rPr>
          <w:rFonts w:asciiTheme="minorHAnsi" w:hAnsiTheme="minorHAnsi" w:cstheme="minorHAnsi"/>
          <w:highlight w:val="yellow"/>
        </w:rPr>
        <w:t>_id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= </w:t>
      </w:r>
      <w:proofErr w:type="spellStart"/>
      <w:r w:rsidRPr="00797C8B">
        <w:rPr>
          <w:rFonts w:asciiTheme="minorHAnsi" w:hAnsiTheme="minorHAnsi" w:cstheme="minorHAnsi"/>
          <w:highlight w:val="yellow"/>
        </w:rPr>
        <w:t>q.contact_id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</w:t>
      </w:r>
    </w:p>
    <w:p w14:paraId="361E7A7C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 xml:space="preserve">left join organization o on </w:t>
      </w:r>
      <w:proofErr w:type="spellStart"/>
      <w:proofErr w:type="gramStart"/>
      <w:r w:rsidRPr="00797C8B">
        <w:rPr>
          <w:rFonts w:asciiTheme="minorHAnsi" w:hAnsiTheme="minorHAnsi" w:cstheme="minorHAnsi"/>
          <w:highlight w:val="yellow"/>
        </w:rPr>
        <w:t>o.organization</w:t>
      </w:r>
      <w:proofErr w:type="gramEnd"/>
      <w:r w:rsidRPr="00797C8B">
        <w:rPr>
          <w:rFonts w:asciiTheme="minorHAnsi" w:hAnsiTheme="minorHAnsi" w:cstheme="minorHAnsi"/>
          <w:highlight w:val="yellow"/>
        </w:rPr>
        <w:t>_id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 = </w:t>
      </w:r>
      <w:proofErr w:type="spellStart"/>
      <w:r w:rsidRPr="00797C8B">
        <w:rPr>
          <w:rFonts w:asciiTheme="minorHAnsi" w:hAnsiTheme="minorHAnsi" w:cstheme="minorHAnsi"/>
          <w:highlight w:val="yellow"/>
        </w:rPr>
        <w:t>c.organization_id</w:t>
      </w:r>
      <w:proofErr w:type="spellEnd"/>
    </w:p>
    <w:p w14:paraId="4A4DAAEE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 xml:space="preserve">left join </w:t>
      </w:r>
      <w:proofErr w:type="spellStart"/>
      <w:r w:rsidRPr="00797C8B">
        <w:rPr>
          <w:rFonts w:asciiTheme="minorHAnsi" w:hAnsiTheme="minorHAnsi" w:cstheme="minorHAnsi"/>
          <w:highlight w:val="yellow"/>
        </w:rPr>
        <w:t>property_type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p on </w:t>
      </w:r>
      <w:proofErr w:type="spellStart"/>
      <w:proofErr w:type="gramStart"/>
      <w:r w:rsidRPr="00797C8B">
        <w:rPr>
          <w:rFonts w:asciiTheme="minorHAnsi" w:hAnsiTheme="minorHAnsi" w:cstheme="minorHAnsi"/>
          <w:highlight w:val="yellow"/>
        </w:rPr>
        <w:t>p.property</w:t>
      </w:r>
      <w:proofErr w:type="gramEnd"/>
      <w:r w:rsidRPr="00797C8B">
        <w:rPr>
          <w:rFonts w:asciiTheme="minorHAnsi" w:hAnsiTheme="minorHAnsi" w:cstheme="minorHAnsi"/>
          <w:highlight w:val="yellow"/>
        </w:rPr>
        <w:t>_type_id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= </w:t>
      </w:r>
      <w:proofErr w:type="spellStart"/>
      <w:r w:rsidRPr="00797C8B">
        <w:rPr>
          <w:rFonts w:asciiTheme="minorHAnsi" w:hAnsiTheme="minorHAnsi" w:cstheme="minorHAnsi"/>
          <w:highlight w:val="yellow"/>
        </w:rPr>
        <w:t>d.property_type_id</w:t>
      </w:r>
      <w:proofErr w:type="spellEnd"/>
    </w:p>
    <w:p w14:paraId="20A35C08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>where o.name is not null</w:t>
      </w:r>
    </w:p>
    <w:p w14:paraId="360E6424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>and year(</w:t>
      </w:r>
      <w:proofErr w:type="spellStart"/>
      <w:proofErr w:type="gramStart"/>
      <w:r w:rsidRPr="00797C8B">
        <w:rPr>
          <w:rFonts w:asciiTheme="minorHAnsi" w:hAnsiTheme="minorHAnsi" w:cstheme="minorHAnsi"/>
          <w:highlight w:val="yellow"/>
        </w:rPr>
        <w:t>d.date</w:t>
      </w:r>
      <w:proofErr w:type="gramEnd"/>
      <w:r w:rsidRPr="00797C8B">
        <w:rPr>
          <w:rFonts w:asciiTheme="minorHAnsi" w:hAnsiTheme="minorHAnsi" w:cstheme="minorHAnsi"/>
          <w:highlight w:val="yellow"/>
        </w:rPr>
        <w:t>_active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)='2019' group by o.name, </w:t>
      </w:r>
      <w:proofErr w:type="spellStart"/>
      <w:r w:rsidRPr="00797C8B">
        <w:rPr>
          <w:rFonts w:asciiTheme="minorHAnsi" w:hAnsiTheme="minorHAnsi" w:cstheme="minorHAnsi"/>
          <w:highlight w:val="yellow"/>
        </w:rPr>
        <w:t>c.first_name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, </w:t>
      </w:r>
      <w:proofErr w:type="spellStart"/>
      <w:r w:rsidRPr="00797C8B">
        <w:rPr>
          <w:rFonts w:asciiTheme="minorHAnsi" w:hAnsiTheme="minorHAnsi" w:cstheme="minorHAnsi"/>
          <w:highlight w:val="yellow"/>
        </w:rPr>
        <w:t>c.last_name,p.name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order by avg(fee),avg(</w:t>
      </w:r>
      <w:proofErr w:type="spellStart"/>
      <w:r w:rsidRPr="00797C8B">
        <w:rPr>
          <w:rFonts w:asciiTheme="minorHAnsi" w:hAnsiTheme="minorHAnsi" w:cstheme="minorHAnsi"/>
          <w:highlight w:val="yellow"/>
        </w:rPr>
        <w:t>d.amount</w:t>
      </w:r>
      <w:proofErr w:type="spellEnd"/>
      <w:r w:rsidRPr="00797C8B">
        <w:rPr>
          <w:rFonts w:asciiTheme="minorHAnsi" w:hAnsiTheme="minorHAnsi" w:cstheme="minorHAnsi"/>
          <w:highlight w:val="yellow"/>
        </w:rPr>
        <w:t>) desc;"</w:t>
      </w:r>
    </w:p>
    <w:p w14:paraId="61248C9F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</w:p>
    <w:p w14:paraId="52339DE8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proofErr w:type="spellStart"/>
      <w:r w:rsidRPr="00797C8B">
        <w:rPr>
          <w:rFonts w:asciiTheme="minorHAnsi" w:hAnsiTheme="minorHAnsi" w:cstheme="minorHAnsi"/>
          <w:highlight w:val="yellow"/>
        </w:rPr>
        <w:t>avgLenderPropertyResult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&lt;- </w:t>
      </w:r>
      <w:proofErr w:type="spellStart"/>
      <w:r w:rsidRPr="00797C8B">
        <w:rPr>
          <w:rFonts w:asciiTheme="minorHAnsi" w:hAnsiTheme="minorHAnsi" w:cstheme="minorHAnsi"/>
          <w:highlight w:val="yellow"/>
        </w:rPr>
        <w:t>sqlQuery</w:t>
      </w:r>
      <w:proofErr w:type="spellEnd"/>
      <w:r w:rsidRPr="00797C8B">
        <w:rPr>
          <w:rFonts w:asciiTheme="minorHAnsi" w:hAnsiTheme="minorHAnsi" w:cstheme="minorHAnsi"/>
          <w:highlight w:val="yellow"/>
        </w:rPr>
        <w:t>(</w:t>
      </w:r>
      <w:proofErr w:type="spellStart"/>
      <w:proofErr w:type="gramStart"/>
      <w:r w:rsidRPr="00797C8B">
        <w:rPr>
          <w:rFonts w:asciiTheme="minorHAnsi" w:hAnsiTheme="minorHAnsi" w:cstheme="minorHAnsi"/>
          <w:highlight w:val="yellow"/>
        </w:rPr>
        <w:t>myconn,SqlSelectStatement</w:t>
      </w:r>
      <w:proofErr w:type="spellEnd"/>
      <w:proofErr w:type="gramEnd"/>
      <w:r w:rsidRPr="00797C8B">
        <w:rPr>
          <w:rFonts w:asciiTheme="minorHAnsi" w:hAnsiTheme="minorHAnsi" w:cstheme="minorHAnsi"/>
          <w:highlight w:val="yellow"/>
        </w:rPr>
        <w:t>)</w:t>
      </w:r>
    </w:p>
    <w:p w14:paraId="213DA792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proofErr w:type="spellStart"/>
      <w:r w:rsidRPr="00797C8B">
        <w:rPr>
          <w:rFonts w:asciiTheme="minorHAnsi" w:hAnsiTheme="minorHAnsi" w:cstheme="minorHAnsi"/>
          <w:highlight w:val="yellow"/>
        </w:rPr>
        <w:t>avgLenderPropertyResult</w:t>
      </w:r>
      <w:proofErr w:type="spellEnd"/>
    </w:p>
    <w:p w14:paraId="55526128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</w:p>
    <w:p w14:paraId="5466228F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proofErr w:type="spellStart"/>
      <w:r w:rsidRPr="00797C8B">
        <w:rPr>
          <w:rFonts w:asciiTheme="minorHAnsi" w:hAnsiTheme="minorHAnsi" w:cstheme="minorHAnsi"/>
          <w:highlight w:val="yellow"/>
        </w:rPr>
        <w:t>SqlSelectStatement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&lt;- </w:t>
      </w:r>
    </w:p>
    <w:p w14:paraId="6D48986B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 xml:space="preserve">  "select top 5 o.name as 'Broker', </w:t>
      </w:r>
      <w:proofErr w:type="spellStart"/>
      <w:proofErr w:type="gramStart"/>
      <w:r w:rsidRPr="00797C8B">
        <w:rPr>
          <w:rFonts w:asciiTheme="minorHAnsi" w:hAnsiTheme="minorHAnsi" w:cstheme="minorHAnsi"/>
          <w:highlight w:val="yellow"/>
        </w:rPr>
        <w:t>og.first</w:t>
      </w:r>
      <w:proofErr w:type="gramEnd"/>
      <w:r w:rsidRPr="00797C8B">
        <w:rPr>
          <w:rFonts w:asciiTheme="minorHAnsi" w:hAnsiTheme="minorHAnsi" w:cstheme="minorHAnsi"/>
          <w:highlight w:val="yellow"/>
        </w:rPr>
        <w:t>_name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as 'Originator First', </w:t>
      </w:r>
      <w:proofErr w:type="spellStart"/>
      <w:r w:rsidRPr="00797C8B">
        <w:rPr>
          <w:rFonts w:asciiTheme="minorHAnsi" w:hAnsiTheme="minorHAnsi" w:cstheme="minorHAnsi"/>
          <w:highlight w:val="yellow"/>
        </w:rPr>
        <w:t>og.last_name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as 'Originator Last',</w:t>
      </w:r>
    </w:p>
    <w:p w14:paraId="150C4439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proofErr w:type="spellStart"/>
      <w:proofErr w:type="gramStart"/>
      <w:r w:rsidRPr="00797C8B">
        <w:rPr>
          <w:rFonts w:asciiTheme="minorHAnsi" w:hAnsiTheme="minorHAnsi" w:cstheme="minorHAnsi"/>
          <w:highlight w:val="yellow"/>
        </w:rPr>
        <w:t>anl.first</w:t>
      </w:r>
      <w:proofErr w:type="gramEnd"/>
      <w:r w:rsidRPr="00797C8B">
        <w:rPr>
          <w:rFonts w:asciiTheme="minorHAnsi" w:hAnsiTheme="minorHAnsi" w:cstheme="minorHAnsi"/>
          <w:highlight w:val="yellow"/>
        </w:rPr>
        <w:t>_name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as 'Analyst First', </w:t>
      </w:r>
      <w:proofErr w:type="spellStart"/>
      <w:r w:rsidRPr="00797C8B">
        <w:rPr>
          <w:rFonts w:asciiTheme="minorHAnsi" w:hAnsiTheme="minorHAnsi" w:cstheme="minorHAnsi"/>
          <w:highlight w:val="yellow"/>
        </w:rPr>
        <w:t>anl.last_name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as 'Analyst Last',</w:t>
      </w:r>
    </w:p>
    <w:p w14:paraId="12A20238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 xml:space="preserve">p.name as 'Property </w:t>
      </w:r>
      <w:proofErr w:type="spellStart"/>
      <w:r w:rsidRPr="00797C8B">
        <w:rPr>
          <w:rFonts w:asciiTheme="minorHAnsi" w:hAnsiTheme="minorHAnsi" w:cstheme="minorHAnsi"/>
          <w:highlight w:val="yellow"/>
        </w:rPr>
        <w:t>Type</w:t>
      </w:r>
      <w:proofErr w:type="gramStart"/>
      <w:r w:rsidRPr="00797C8B">
        <w:rPr>
          <w:rFonts w:asciiTheme="minorHAnsi" w:hAnsiTheme="minorHAnsi" w:cstheme="minorHAnsi"/>
          <w:highlight w:val="yellow"/>
        </w:rPr>
        <w:t>',avg</w:t>
      </w:r>
      <w:proofErr w:type="spellEnd"/>
      <w:proofErr w:type="gramEnd"/>
      <w:r w:rsidRPr="00797C8B">
        <w:rPr>
          <w:rFonts w:asciiTheme="minorHAnsi" w:hAnsiTheme="minorHAnsi" w:cstheme="minorHAnsi"/>
          <w:highlight w:val="yellow"/>
        </w:rPr>
        <w:t>(fee) 'Avg Fee', avg(</w:t>
      </w:r>
      <w:proofErr w:type="spellStart"/>
      <w:r w:rsidRPr="00797C8B">
        <w:rPr>
          <w:rFonts w:asciiTheme="minorHAnsi" w:hAnsiTheme="minorHAnsi" w:cstheme="minorHAnsi"/>
          <w:highlight w:val="yellow"/>
        </w:rPr>
        <w:t>d.amount</w:t>
      </w:r>
      <w:proofErr w:type="spellEnd"/>
      <w:r w:rsidRPr="00797C8B">
        <w:rPr>
          <w:rFonts w:asciiTheme="minorHAnsi" w:hAnsiTheme="minorHAnsi" w:cstheme="minorHAnsi"/>
          <w:highlight w:val="yellow"/>
        </w:rPr>
        <w:t>) as 'Avg Amount'</w:t>
      </w:r>
    </w:p>
    <w:p w14:paraId="6C3BEB11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>from deal d</w:t>
      </w:r>
    </w:p>
    <w:p w14:paraId="51B5EB61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 xml:space="preserve">left join contact </w:t>
      </w:r>
      <w:proofErr w:type="spellStart"/>
      <w:r w:rsidRPr="00797C8B">
        <w:rPr>
          <w:rFonts w:asciiTheme="minorHAnsi" w:hAnsiTheme="minorHAnsi" w:cstheme="minorHAnsi"/>
          <w:highlight w:val="yellow"/>
        </w:rPr>
        <w:t>anl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on </w:t>
      </w:r>
      <w:proofErr w:type="spellStart"/>
      <w:proofErr w:type="gramStart"/>
      <w:r w:rsidRPr="00797C8B">
        <w:rPr>
          <w:rFonts w:asciiTheme="minorHAnsi" w:hAnsiTheme="minorHAnsi" w:cstheme="minorHAnsi"/>
          <w:highlight w:val="yellow"/>
        </w:rPr>
        <w:t>anl.contact</w:t>
      </w:r>
      <w:proofErr w:type="gramEnd"/>
      <w:r w:rsidRPr="00797C8B">
        <w:rPr>
          <w:rFonts w:asciiTheme="minorHAnsi" w:hAnsiTheme="minorHAnsi" w:cstheme="minorHAnsi"/>
          <w:highlight w:val="yellow"/>
        </w:rPr>
        <w:t>_id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= </w:t>
      </w:r>
      <w:proofErr w:type="spellStart"/>
      <w:r w:rsidRPr="00797C8B">
        <w:rPr>
          <w:rFonts w:asciiTheme="minorHAnsi" w:hAnsiTheme="minorHAnsi" w:cstheme="minorHAnsi"/>
          <w:highlight w:val="yellow"/>
        </w:rPr>
        <w:t>d.analyst_id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</w:t>
      </w:r>
    </w:p>
    <w:p w14:paraId="4B13B9FC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 xml:space="preserve">left join contact </w:t>
      </w:r>
      <w:proofErr w:type="spellStart"/>
      <w:r w:rsidRPr="00797C8B">
        <w:rPr>
          <w:rFonts w:asciiTheme="minorHAnsi" w:hAnsiTheme="minorHAnsi" w:cstheme="minorHAnsi"/>
          <w:highlight w:val="yellow"/>
        </w:rPr>
        <w:t>og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on </w:t>
      </w:r>
      <w:proofErr w:type="spellStart"/>
      <w:proofErr w:type="gramStart"/>
      <w:r w:rsidRPr="00797C8B">
        <w:rPr>
          <w:rFonts w:asciiTheme="minorHAnsi" w:hAnsiTheme="minorHAnsi" w:cstheme="minorHAnsi"/>
          <w:highlight w:val="yellow"/>
        </w:rPr>
        <w:t>og.contact</w:t>
      </w:r>
      <w:proofErr w:type="gramEnd"/>
      <w:r w:rsidRPr="00797C8B">
        <w:rPr>
          <w:rFonts w:asciiTheme="minorHAnsi" w:hAnsiTheme="minorHAnsi" w:cstheme="minorHAnsi"/>
          <w:highlight w:val="yellow"/>
        </w:rPr>
        <w:t>_id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= </w:t>
      </w:r>
      <w:proofErr w:type="spellStart"/>
      <w:r w:rsidRPr="00797C8B">
        <w:rPr>
          <w:rFonts w:asciiTheme="minorHAnsi" w:hAnsiTheme="minorHAnsi" w:cstheme="minorHAnsi"/>
          <w:highlight w:val="yellow"/>
        </w:rPr>
        <w:t>d.originator_id</w:t>
      </w:r>
      <w:proofErr w:type="spellEnd"/>
    </w:p>
    <w:p w14:paraId="4ED2D8E7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 xml:space="preserve">left join organization o on </w:t>
      </w:r>
      <w:proofErr w:type="spellStart"/>
      <w:proofErr w:type="gramStart"/>
      <w:r w:rsidRPr="00797C8B">
        <w:rPr>
          <w:rFonts w:asciiTheme="minorHAnsi" w:hAnsiTheme="minorHAnsi" w:cstheme="minorHAnsi"/>
          <w:highlight w:val="yellow"/>
        </w:rPr>
        <w:t>o.organization</w:t>
      </w:r>
      <w:proofErr w:type="gramEnd"/>
      <w:r w:rsidRPr="00797C8B">
        <w:rPr>
          <w:rFonts w:asciiTheme="minorHAnsi" w:hAnsiTheme="minorHAnsi" w:cstheme="minorHAnsi"/>
          <w:highlight w:val="yellow"/>
        </w:rPr>
        <w:t>_id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 = </w:t>
      </w:r>
      <w:proofErr w:type="spellStart"/>
      <w:r w:rsidRPr="00797C8B">
        <w:rPr>
          <w:rFonts w:asciiTheme="minorHAnsi" w:hAnsiTheme="minorHAnsi" w:cstheme="minorHAnsi"/>
          <w:highlight w:val="yellow"/>
        </w:rPr>
        <w:t>og.organization_id</w:t>
      </w:r>
      <w:proofErr w:type="spellEnd"/>
    </w:p>
    <w:p w14:paraId="09D80664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 xml:space="preserve">left join </w:t>
      </w:r>
      <w:proofErr w:type="spellStart"/>
      <w:r w:rsidRPr="00797C8B">
        <w:rPr>
          <w:rFonts w:asciiTheme="minorHAnsi" w:hAnsiTheme="minorHAnsi" w:cstheme="minorHAnsi"/>
          <w:highlight w:val="yellow"/>
        </w:rPr>
        <w:t>property_type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p on </w:t>
      </w:r>
      <w:proofErr w:type="spellStart"/>
      <w:proofErr w:type="gramStart"/>
      <w:r w:rsidRPr="00797C8B">
        <w:rPr>
          <w:rFonts w:asciiTheme="minorHAnsi" w:hAnsiTheme="minorHAnsi" w:cstheme="minorHAnsi"/>
          <w:highlight w:val="yellow"/>
        </w:rPr>
        <w:t>p.property</w:t>
      </w:r>
      <w:proofErr w:type="gramEnd"/>
      <w:r w:rsidRPr="00797C8B">
        <w:rPr>
          <w:rFonts w:asciiTheme="minorHAnsi" w:hAnsiTheme="minorHAnsi" w:cstheme="minorHAnsi"/>
          <w:highlight w:val="yellow"/>
        </w:rPr>
        <w:t>_type_id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 = </w:t>
      </w:r>
      <w:proofErr w:type="spellStart"/>
      <w:r w:rsidRPr="00797C8B">
        <w:rPr>
          <w:rFonts w:asciiTheme="minorHAnsi" w:hAnsiTheme="minorHAnsi" w:cstheme="minorHAnsi"/>
          <w:highlight w:val="yellow"/>
        </w:rPr>
        <w:t>d.property_type_id</w:t>
      </w:r>
      <w:proofErr w:type="spellEnd"/>
    </w:p>
    <w:p w14:paraId="3F79D018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  <w:highlight w:val="yellow"/>
        </w:rPr>
      </w:pPr>
      <w:r w:rsidRPr="00797C8B">
        <w:rPr>
          <w:rFonts w:asciiTheme="minorHAnsi" w:hAnsiTheme="minorHAnsi" w:cstheme="minorHAnsi"/>
          <w:highlight w:val="yellow"/>
        </w:rPr>
        <w:t>where o.name is not null</w:t>
      </w:r>
    </w:p>
    <w:p w14:paraId="3F30F12D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</w:rPr>
      </w:pPr>
      <w:r w:rsidRPr="00797C8B">
        <w:rPr>
          <w:rFonts w:asciiTheme="minorHAnsi" w:hAnsiTheme="minorHAnsi" w:cstheme="minorHAnsi"/>
          <w:highlight w:val="yellow"/>
        </w:rPr>
        <w:t>and year(</w:t>
      </w:r>
      <w:proofErr w:type="spellStart"/>
      <w:proofErr w:type="gramStart"/>
      <w:r w:rsidRPr="00797C8B">
        <w:rPr>
          <w:rFonts w:asciiTheme="minorHAnsi" w:hAnsiTheme="minorHAnsi" w:cstheme="minorHAnsi"/>
          <w:highlight w:val="yellow"/>
        </w:rPr>
        <w:t>d.date</w:t>
      </w:r>
      <w:proofErr w:type="gramEnd"/>
      <w:r w:rsidRPr="00797C8B">
        <w:rPr>
          <w:rFonts w:asciiTheme="minorHAnsi" w:hAnsiTheme="minorHAnsi" w:cstheme="minorHAnsi"/>
          <w:highlight w:val="yellow"/>
        </w:rPr>
        <w:t>_active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)='2019' group by </w:t>
      </w:r>
      <w:proofErr w:type="spellStart"/>
      <w:r w:rsidRPr="00797C8B">
        <w:rPr>
          <w:rFonts w:asciiTheme="minorHAnsi" w:hAnsiTheme="minorHAnsi" w:cstheme="minorHAnsi"/>
          <w:highlight w:val="yellow"/>
        </w:rPr>
        <w:t>o.name,anl.first_name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, </w:t>
      </w:r>
      <w:proofErr w:type="spellStart"/>
      <w:r w:rsidRPr="00797C8B">
        <w:rPr>
          <w:rFonts w:asciiTheme="minorHAnsi" w:hAnsiTheme="minorHAnsi" w:cstheme="minorHAnsi"/>
          <w:highlight w:val="yellow"/>
        </w:rPr>
        <w:t>anl.last_name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, </w:t>
      </w:r>
      <w:proofErr w:type="spellStart"/>
      <w:r w:rsidRPr="00797C8B">
        <w:rPr>
          <w:rFonts w:asciiTheme="minorHAnsi" w:hAnsiTheme="minorHAnsi" w:cstheme="minorHAnsi"/>
          <w:highlight w:val="yellow"/>
        </w:rPr>
        <w:t>og.first_name</w:t>
      </w:r>
      <w:proofErr w:type="spellEnd"/>
      <w:r w:rsidRPr="00797C8B">
        <w:rPr>
          <w:rFonts w:asciiTheme="minorHAnsi" w:hAnsiTheme="minorHAnsi" w:cstheme="minorHAnsi"/>
          <w:highlight w:val="yellow"/>
        </w:rPr>
        <w:t xml:space="preserve">, </w:t>
      </w:r>
      <w:proofErr w:type="spellStart"/>
      <w:r w:rsidRPr="00797C8B">
        <w:rPr>
          <w:rFonts w:asciiTheme="minorHAnsi" w:hAnsiTheme="minorHAnsi" w:cstheme="minorHAnsi"/>
          <w:highlight w:val="yellow"/>
        </w:rPr>
        <w:t>og.last_name,p.name</w:t>
      </w:r>
      <w:proofErr w:type="spellEnd"/>
      <w:r w:rsidRPr="00797C8B">
        <w:rPr>
          <w:rFonts w:asciiTheme="minorHAnsi" w:hAnsiTheme="minorHAnsi" w:cstheme="minorHAnsi"/>
          <w:highlight w:val="yellow"/>
        </w:rPr>
        <w:t>;"</w:t>
      </w:r>
    </w:p>
    <w:p w14:paraId="53A117A0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</w:rPr>
      </w:pPr>
    </w:p>
    <w:p w14:paraId="66142B84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</w:rPr>
      </w:pPr>
      <w:proofErr w:type="spellStart"/>
      <w:r w:rsidRPr="00797C8B">
        <w:rPr>
          <w:rFonts w:asciiTheme="minorHAnsi" w:hAnsiTheme="minorHAnsi" w:cstheme="minorHAnsi"/>
        </w:rPr>
        <w:t>teamPropertyResult</w:t>
      </w:r>
      <w:proofErr w:type="spellEnd"/>
      <w:r w:rsidRPr="00797C8B">
        <w:rPr>
          <w:rFonts w:asciiTheme="minorHAnsi" w:hAnsiTheme="minorHAnsi" w:cstheme="minorHAnsi"/>
        </w:rPr>
        <w:t xml:space="preserve"> &lt;- </w:t>
      </w:r>
      <w:proofErr w:type="spellStart"/>
      <w:r w:rsidRPr="00797C8B">
        <w:rPr>
          <w:rFonts w:asciiTheme="minorHAnsi" w:hAnsiTheme="minorHAnsi" w:cstheme="minorHAnsi"/>
        </w:rPr>
        <w:t>sqlQuery</w:t>
      </w:r>
      <w:proofErr w:type="spellEnd"/>
      <w:r w:rsidRPr="00797C8B">
        <w:rPr>
          <w:rFonts w:asciiTheme="minorHAnsi" w:hAnsiTheme="minorHAnsi" w:cstheme="minorHAnsi"/>
        </w:rPr>
        <w:t>(</w:t>
      </w:r>
      <w:proofErr w:type="spellStart"/>
      <w:proofErr w:type="gramStart"/>
      <w:r w:rsidRPr="00797C8B">
        <w:rPr>
          <w:rFonts w:asciiTheme="minorHAnsi" w:hAnsiTheme="minorHAnsi" w:cstheme="minorHAnsi"/>
        </w:rPr>
        <w:t>myconn,SqlSelectStatement</w:t>
      </w:r>
      <w:proofErr w:type="spellEnd"/>
      <w:proofErr w:type="gramEnd"/>
      <w:r w:rsidRPr="00797C8B">
        <w:rPr>
          <w:rFonts w:asciiTheme="minorHAnsi" w:hAnsiTheme="minorHAnsi" w:cstheme="minorHAnsi"/>
        </w:rPr>
        <w:t>)</w:t>
      </w:r>
    </w:p>
    <w:p w14:paraId="2ED6515A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</w:rPr>
      </w:pPr>
      <w:proofErr w:type="spellStart"/>
      <w:r w:rsidRPr="00797C8B">
        <w:rPr>
          <w:rFonts w:asciiTheme="minorHAnsi" w:hAnsiTheme="minorHAnsi" w:cstheme="minorHAnsi"/>
        </w:rPr>
        <w:t>teamPropertyResult</w:t>
      </w:r>
      <w:proofErr w:type="spellEnd"/>
    </w:p>
    <w:p w14:paraId="6EFBC0D6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</w:rPr>
      </w:pPr>
    </w:p>
    <w:p w14:paraId="4B21B519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</w:rPr>
      </w:pPr>
    </w:p>
    <w:p w14:paraId="672D5486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</w:rPr>
      </w:pPr>
    </w:p>
    <w:p w14:paraId="51108DB8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</w:rPr>
      </w:pPr>
    </w:p>
    <w:p w14:paraId="03199B0C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</w:rPr>
      </w:pPr>
      <w:r w:rsidRPr="00797C8B">
        <w:rPr>
          <w:rFonts w:asciiTheme="minorHAnsi" w:hAnsiTheme="minorHAnsi" w:cstheme="minorHAnsi"/>
        </w:rPr>
        <w:t xml:space="preserve"> </w:t>
      </w:r>
    </w:p>
    <w:p w14:paraId="085DCE9D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</w:rPr>
      </w:pPr>
    </w:p>
    <w:p w14:paraId="11CC19CF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</w:rPr>
      </w:pPr>
    </w:p>
    <w:p w14:paraId="5E06CA38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</w:rPr>
      </w:pPr>
    </w:p>
    <w:p w14:paraId="54D4B1C1" w14:textId="77777777" w:rsidR="00375FD2" w:rsidRPr="00797C8B" w:rsidRDefault="00375FD2" w:rsidP="003F31B2">
      <w:pPr>
        <w:pStyle w:val="PlainText"/>
        <w:rPr>
          <w:rFonts w:asciiTheme="minorHAnsi" w:hAnsiTheme="minorHAnsi" w:cstheme="minorHAnsi"/>
          <w:b/>
          <w:bCs/>
          <w:sz w:val="36"/>
          <w:szCs w:val="36"/>
        </w:rPr>
      </w:pPr>
    </w:p>
    <w:p w14:paraId="5C7335E2" w14:textId="77777777" w:rsidR="00375FD2" w:rsidRPr="00797C8B" w:rsidRDefault="00375FD2" w:rsidP="003F31B2">
      <w:pPr>
        <w:pStyle w:val="PlainText"/>
        <w:rPr>
          <w:rFonts w:asciiTheme="minorHAnsi" w:hAnsiTheme="minorHAnsi" w:cstheme="minorHAnsi"/>
          <w:b/>
          <w:bCs/>
          <w:sz w:val="36"/>
          <w:szCs w:val="36"/>
        </w:rPr>
      </w:pPr>
    </w:p>
    <w:p w14:paraId="198D0B5D" w14:textId="77777777" w:rsidR="00375FD2" w:rsidRPr="00797C8B" w:rsidRDefault="00375FD2" w:rsidP="003F31B2">
      <w:pPr>
        <w:pStyle w:val="PlainText"/>
        <w:rPr>
          <w:rFonts w:asciiTheme="minorHAnsi" w:hAnsiTheme="minorHAnsi" w:cstheme="minorHAnsi"/>
          <w:b/>
          <w:bCs/>
          <w:sz w:val="36"/>
          <w:szCs w:val="36"/>
        </w:rPr>
      </w:pPr>
    </w:p>
    <w:p w14:paraId="504559D1" w14:textId="77777777" w:rsidR="00375FD2" w:rsidRPr="00797C8B" w:rsidRDefault="00375FD2" w:rsidP="003F31B2">
      <w:pPr>
        <w:pStyle w:val="PlainText"/>
        <w:rPr>
          <w:rFonts w:asciiTheme="minorHAnsi" w:hAnsiTheme="minorHAnsi" w:cstheme="minorHAnsi"/>
          <w:b/>
          <w:bCs/>
          <w:sz w:val="36"/>
          <w:szCs w:val="36"/>
        </w:rPr>
      </w:pPr>
    </w:p>
    <w:p w14:paraId="2C070B1D" w14:textId="77777777" w:rsidR="00375FD2" w:rsidRPr="00797C8B" w:rsidRDefault="00375FD2" w:rsidP="003F31B2">
      <w:pPr>
        <w:pStyle w:val="PlainText"/>
        <w:rPr>
          <w:rFonts w:asciiTheme="minorHAnsi" w:hAnsiTheme="minorHAnsi" w:cstheme="minorHAnsi"/>
          <w:b/>
          <w:bCs/>
          <w:sz w:val="36"/>
          <w:szCs w:val="36"/>
        </w:rPr>
      </w:pPr>
    </w:p>
    <w:p w14:paraId="753F5AA2" w14:textId="77777777" w:rsidR="00375FD2" w:rsidRPr="00797C8B" w:rsidRDefault="00375FD2" w:rsidP="003F31B2">
      <w:pPr>
        <w:pStyle w:val="PlainText"/>
        <w:rPr>
          <w:rFonts w:asciiTheme="minorHAnsi" w:hAnsiTheme="minorHAnsi" w:cstheme="minorHAnsi"/>
          <w:b/>
          <w:bCs/>
          <w:sz w:val="36"/>
          <w:szCs w:val="36"/>
        </w:rPr>
      </w:pPr>
    </w:p>
    <w:p w14:paraId="4588A17E" w14:textId="254222D7" w:rsidR="00A80205" w:rsidRPr="00797C8B" w:rsidRDefault="00A80205" w:rsidP="003F31B2">
      <w:pPr>
        <w:pStyle w:val="PlainText"/>
        <w:rPr>
          <w:rFonts w:asciiTheme="minorHAnsi" w:hAnsiTheme="minorHAnsi" w:cstheme="minorHAnsi"/>
          <w:b/>
          <w:bCs/>
          <w:sz w:val="36"/>
          <w:szCs w:val="36"/>
        </w:rPr>
      </w:pPr>
      <w:r w:rsidRPr="00797C8B">
        <w:rPr>
          <w:rFonts w:asciiTheme="minorHAnsi" w:hAnsiTheme="minorHAnsi" w:cstheme="minorHAnsi"/>
          <w:b/>
          <w:bCs/>
          <w:sz w:val="36"/>
          <w:szCs w:val="36"/>
        </w:rPr>
        <w:t>Data Questions Output:</w:t>
      </w:r>
    </w:p>
    <w:p w14:paraId="19BB2C0E" w14:textId="77777777" w:rsidR="00375FD2" w:rsidRPr="00797C8B" w:rsidRDefault="00375FD2" w:rsidP="00375FD2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797C8B">
        <w:rPr>
          <w:rFonts w:eastAsia="Times New Roman" w:cstheme="minorHAnsi"/>
          <w:b/>
          <w:bCs/>
          <w:color w:val="000000"/>
          <w:sz w:val="24"/>
          <w:szCs w:val="24"/>
        </w:rPr>
        <w:t>Lender/Investors (L/I):</w:t>
      </w:r>
    </w:p>
    <w:p w14:paraId="3C95CC02" w14:textId="77777777" w:rsidR="00375FD2" w:rsidRPr="00797C8B" w:rsidRDefault="00375FD2" w:rsidP="00375FD2">
      <w:pPr>
        <w:numPr>
          <w:ilvl w:val="0"/>
          <w:numId w:val="1"/>
        </w:num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 w:rsidRPr="00797C8B">
        <w:rPr>
          <w:rFonts w:eastAsia="Times New Roman" w:cstheme="minorHAnsi"/>
          <w:color w:val="000000"/>
          <w:sz w:val="24"/>
          <w:szCs w:val="24"/>
        </w:rPr>
        <w:t xml:space="preserve">Who are my top 5 </w:t>
      </w:r>
      <w:proofErr w:type="gramStart"/>
      <w:r w:rsidRPr="00797C8B">
        <w:rPr>
          <w:rFonts w:eastAsia="Times New Roman" w:cstheme="minorHAnsi"/>
          <w:color w:val="000000"/>
          <w:sz w:val="24"/>
          <w:szCs w:val="24"/>
        </w:rPr>
        <w:t>for  2019</w:t>
      </w:r>
      <w:proofErr w:type="gramEnd"/>
      <w:r w:rsidRPr="00797C8B">
        <w:rPr>
          <w:rFonts w:eastAsia="Times New Roman" w:cstheme="minorHAnsi"/>
          <w:color w:val="000000"/>
          <w:sz w:val="24"/>
          <w:szCs w:val="24"/>
        </w:rPr>
        <w:t xml:space="preserve"> and property type</w:t>
      </w:r>
    </w:p>
    <w:p w14:paraId="59C04809" w14:textId="77777777" w:rsidR="00375FD2" w:rsidRPr="00797C8B" w:rsidRDefault="00375FD2" w:rsidP="00375FD2">
      <w:pPr>
        <w:numPr>
          <w:ilvl w:val="0"/>
          <w:numId w:val="1"/>
        </w:num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 w:rsidRPr="00797C8B">
        <w:rPr>
          <w:rFonts w:eastAsia="Times New Roman" w:cstheme="minorHAnsi"/>
          <w:color w:val="000000"/>
          <w:sz w:val="24"/>
          <w:szCs w:val="24"/>
        </w:rPr>
        <w:t xml:space="preserve">What is my average fee per L/I for a given time </w:t>
      </w:r>
      <w:proofErr w:type="gramStart"/>
      <w:r w:rsidRPr="00797C8B">
        <w:rPr>
          <w:rFonts w:eastAsia="Times New Roman" w:cstheme="minorHAnsi"/>
          <w:color w:val="000000"/>
          <w:sz w:val="24"/>
          <w:szCs w:val="24"/>
        </w:rPr>
        <w:t>period</w:t>
      </w:r>
      <w:proofErr w:type="gramEnd"/>
    </w:p>
    <w:p w14:paraId="40985CE8" w14:textId="77777777" w:rsidR="00375FD2" w:rsidRPr="00797C8B" w:rsidRDefault="00375FD2" w:rsidP="00375FD2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797C8B">
        <w:rPr>
          <w:rFonts w:eastAsia="Times New Roman" w:cstheme="minorHAnsi"/>
          <w:b/>
          <w:bCs/>
          <w:color w:val="000000"/>
          <w:sz w:val="24"/>
          <w:szCs w:val="24"/>
        </w:rPr>
        <w:lastRenderedPageBreak/>
        <w:t>Deals:</w:t>
      </w:r>
    </w:p>
    <w:p w14:paraId="30310FBE" w14:textId="77777777" w:rsidR="00375FD2" w:rsidRPr="00797C8B" w:rsidRDefault="00375FD2" w:rsidP="00375FD2">
      <w:pPr>
        <w:numPr>
          <w:ilvl w:val="0"/>
          <w:numId w:val="2"/>
        </w:num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 w:rsidRPr="00797C8B">
        <w:rPr>
          <w:rFonts w:eastAsia="Times New Roman" w:cstheme="minorHAnsi"/>
          <w:color w:val="000000"/>
          <w:sz w:val="24"/>
          <w:szCs w:val="24"/>
        </w:rPr>
        <w:t>How many closed deals as (company or individual) do I have for 2019(quarter/years)?</w:t>
      </w:r>
    </w:p>
    <w:p w14:paraId="6535AF3B" w14:textId="77777777" w:rsidR="00375FD2" w:rsidRPr="00797C8B" w:rsidRDefault="00375FD2" w:rsidP="00375FD2">
      <w:pPr>
        <w:numPr>
          <w:ilvl w:val="0"/>
          <w:numId w:val="2"/>
        </w:num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 w:rsidRPr="00797C8B">
        <w:rPr>
          <w:rFonts w:eastAsia="Times New Roman" w:cstheme="minorHAnsi"/>
          <w:color w:val="000000"/>
          <w:sz w:val="24"/>
          <w:szCs w:val="24"/>
        </w:rPr>
        <w:t>Who are my top producers and account teams for a property type or time frame?</w:t>
      </w:r>
    </w:p>
    <w:p w14:paraId="57906803" w14:textId="77777777" w:rsidR="00375FD2" w:rsidRPr="00797C8B" w:rsidRDefault="00375FD2" w:rsidP="00375FD2">
      <w:pPr>
        <w:numPr>
          <w:ilvl w:val="0"/>
          <w:numId w:val="2"/>
        </w:num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 w:rsidRPr="00797C8B">
        <w:rPr>
          <w:rFonts w:eastAsia="Times New Roman" w:cstheme="minorHAnsi"/>
          <w:color w:val="000000"/>
          <w:sz w:val="24"/>
          <w:szCs w:val="24"/>
        </w:rPr>
        <w:t>Which property types are most profitable (based upon fee)? </w:t>
      </w:r>
    </w:p>
    <w:p w14:paraId="67C13B01" w14:textId="7B0176EB" w:rsidR="00375FD2" w:rsidRPr="00797C8B" w:rsidRDefault="00375FD2" w:rsidP="003F31B2">
      <w:pPr>
        <w:pStyle w:val="PlainText"/>
        <w:rPr>
          <w:rFonts w:asciiTheme="minorHAnsi" w:hAnsiTheme="minorHAnsi" w:cstheme="minorHAnsi"/>
        </w:rPr>
      </w:pPr>
    </w:p>
    <w:p w14:paraId="023C023F" w14:textId="532EDB84" w:rsidR="00375FD2" w:rsidRPr="00797C8B" w:rsidRDefault="00375FD2" w:rsidP="003F31B2">
      <w:pPr>
        <w:pStyle w:val="PlainText"/>
        <w:rPr>
          <w:rFonts w:asciiTheme="minorHAnsi" w:hAnsiTheme="minorHAnsi" w:cstheme="minorHAnsi"/>
        </w:rPr>
      </w:pPr>
    </w:p>
    <w:p w14:paraId="47A82C60" w14:textId="77777777" w:rsidR="00375FD2" w:rsidRPr="00797C8B" w:rsidRDefault="00375FD2" w:rsidP="003F31B2">
      <w:pPr>
        <w:pStyle w:val="PlainText"/>
        <w:rPr>
          <w:rFonts w:asciiTheme="minorHAnsi" w:hAnsiTheme="minorHAnsi" w:cstheme="minorHAnsi"/>
        </w:rPr>
      </w:pPr>
    </w:p>
    <w:p w14:paraId="3DF0C984" w14:textId="238A5F4E" w:rsidR="00A80205" w:rsidRPr="00797C8B" w:rsidRDefault="002675B2" w:rsidP="002675B2">
      <w:pPr>
        <w:pStyle w:val="PlainText"/>
        <w:numPr>
          <w:ilvl w:val="0"/>
          <w:numId w:val="7"/>
        </w:numPr>
        <w:rPr>
          <w:rFonts w:asciiTheme="minorHAnsi" w:hAnsiTheme="minorHAnsi" w:cstheme="minorHAnsi"/>
          <w:b/>
          <w:bCs/>
        </w:rPr>
      </w:pPr>
      <w:r w:rsidRPr="00797C8B">
        <w:rPr>
          <w:rFonts w:asciiTheme="minorHAnsi" w:hAnsiTheme="minorHAnsi" w:cstheme="minorHAnsi"/>
          <w:b/>
          <w:bCs/>
        </w:rPr>
        <w:t xml:space="preserve">WHO </w:t>
      </w:r>
      <w:proofErr w:type="gramStart"/>
      <w:r w:rsidRPr="00797C8B">
        <w:rPr>
          <w:rFonts w:asciiTheme="minorHAnsi" w:hAnsiTheme="minorHAnsi" w:cstheme="minorHAnsi"/>
          <w:b/>
          <w:bCs/>
        </w:rPr>
        <w:t>ARE</w:t>
      </w:r>
      <w:proofErr w:type="gramEnd"/>
      <w:r w:rsidRPr="00797C8B">
        <w:rPr>
          <w:rFonts w:asciiTheme="minorHAnsi" w:hAnsiTheme="minorHAnsi" w:cstheme="minorHAnsi"/>
          <w:b/>
          <w:bCs/>
        </w:rPr>
        <w:t xml:space="preserve"> THE TOP 5 ACCOUNT TEAM FOR 2019?</w:t>
      </w:r>
    </w:p>
    <w:p w14:paraId="2905C673" w14:textId="51388D8F" w:rsidR="00A80205" w:rsidRPr="00797C8B" w:rsidRDefault="00A80205" w:rsidP="003F31B2">
      <w:pPr>
        <w:pStyle w:val="PlainText"/>
        <w:rPr>
          <w:rFonts w:asciiTheme="minorHAnsi" w:hAnsiTheme="minorHAnsi" w:cstheme="minorHAnsi"/>
        </w:rPr>
      </w:pPr>
    </w:p>
    <w:p w14:paraId="566F7AE3" w14:textId="10008CB7" w:rsidR="00A80205" w:rsidRPr="00797C8B" w:rsidRDefault="00A80205" w:rsidP="003F31B2">
      <w:pPr>
        <w:pStyle w:val="PlainText"/>
        <w:rPr>
          <w:rFonts w:asciiTheme="minorHAnsi" w:hAnsiTheme="minorHAnsi" w:cstheme="minorHAnsi"/>
        </w:rPr>
      </w:pPr>
      <w:r w:rsidRPr="00797C8B">
        <w:rPr>
          <w:rFonts w:asciiTheme="minorHAnsi" w:hAnsiTheme="minorHAnsi" w:cstheme="minorHAnsi"/>
          <w:noProof/>
        </w:rPr>
        <w:drawing>
          <wp:inline distT="0" distB="0" distL="0" distR="0" wp14:anchorId="5C9F4C35" wp14:editId="75792116">
            <wp:extent cx="5732145" cy="1768475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F105" w14:textId="7BD0A803" w:rsidR="00A80205" w:rsidRPr="00797C8B" w:rsidRDefault="00A80205" w:rsidP="003F31B2">
      <w:pPr>
        <w:pStyle w:val="PlainText"/>
        <w:rPr>
          <w:rFonts w:asciiTheme="minorHAnsi" w:hAnsiTheme="minorHAnsi" w:cstheme="minorHAnsi"/>
        </w:rPr>
      </w:pPr>
    </w:p>
    <w:p w14:paraId="0ECA6591" w14:textId="05A72380" w:rsidR="00A80205" w:rsidRPr="00797C8B" w:rsidRDefault="00A80205" w:rsidP="003F31B2">
      <w:pPr>
        <w:pStyle w:val="PlainText"/>
        <w:rPr>
          <w:rFonts w:asciiTheme="minorHAnsi" w:hAnsiTheme="minorHAnsi" w:cstheme="minorHAnsi"/>
        </w:rPr>
      </w:pPr>
    </w:p>
    <w:p w14:paraId="7809A556" w14:textId="2518CB28" w:rsidR="00A80205" w:rsidRPr="00797C8B" w:rsidRDefault="00A80205" w:rsidP="003F31B2">
      <w:pPr>
        <w:pStyle w:val="PlainText"/>
        <w:rPr>
          <w:rFonts w:asciiTheme="minorHAnsi" w:hAnsiTheme="minorHAnsi" w:cstheme="minorHAnsi"/>
        </w:rPr>
      </w:pPr>
    </w:p>
    <w:p w14:paraId="43367B33" w14:textId="1C2119D0" w:rsidR="00A80205" w:rsidRPr="00797C8B" w:rsidRDefault="00A80205" w:rsidP="003F31B2">
      <w:pPr>
        <w:pStyle w:val="PlainText"/>
        <w:rPr>
          <w:rFonts w:asciiTheme="minorHAnsi" w:hAnsiTheme="minorHAnsi" w:cstheme="minorHAnsi"/>
        </w:rPr>
      </w:pPr>
    </w:p>
    <w:p w14:paraId="3CE80293" w14:textId="209523D8" w:rsidR="00A80205" w:rsidRPr="00797C8B" w:rsidRDefault="002675B2" w:rsidP="002675B2">
      <w:pPr>
        <w:pStyle w:val="PlainText"/>
        <w:numPr>
          <w:ilvl w:val="0"/>
          <w:numId w:val="7"/>
        </w:numPr>
        <w:rPr>
          <w:rFonts w:asciiTheme="minorHAnsi" w:hAnsiTheme="minorHAnsi" w:cstheme="minorHAnsi"/>
          <w:b/>
          <w:bCs/>
        </w:rPr>
      </w:pPr>
      <w:r w:rsidRPr="00797C8B">
        <w:rPr>
          <w:rFonts w:asciiTheme="minorHAnsi" w:hAnsiTheme="minorHAnsi" w:cstheme="minorHAnsi"/>
          <w:b/>
          <w:bCs/>
        </w:rPr>
        <w:t>Who ARE THE TOP LENDERS BY PROPERTY AND FEE FOR 2019?</w:t>
      </w:r>
    </w:p>
    <w:p w14:paraId="1F86BF34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</w:rPr>
      </w:pPr>
    </w:p>
    <w:p w14:paraId="38BF2871" w14:textId="148CDF80" w:rsidR="00A80205" w:rsidRPr="00797C8B" w:rsidRDefault="00A80205" w:rsidP="003F31B2">
      <w:pPr>
        <w:pStyle w:val="PlainText"/>
        <w:rPr>
          <w:rFonts w:asciiTheme="minorHAnsi" w:hAnsiTheme="minorHAnsi" w:cstheme="minorHAnsi"/>
        </w:rPr>
      </w:pPr>
      <w:r w:rsidRPr="00797C8B">
        <w:rPr>
          <w:rFonts w:asciiTheme="minorHAnsi" w:hAnsiTheme="minorHAnsi" w:cstheme="minorHAnsi"/>
          <w:noProof/>
        </w:rPr>
        <w:drawing>
          <wp:inline distT="0" distB="0" distL="0" distR="0" wp14:anchorId="346E78F7" wp14:editId="42F74FB7">
            <wp:extent cx="5732145" cy="2197100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F6A8" w14:textId="38117DF9" w:rsidR="002675B2" w:rsidRPr="00797C8B" w:rsidRDefault="002675B2" w:rsidP="003F31B2">
      <w:pPr>
        <w:pStyle w:val="PlainText"/>
        <w:rPr>
          <w:rFonts w:asciiTheme="minorHAnsi" w:hAnsiTheme="minorHAnsi" w:cstheme="minorHAnsi"/>
        </w:rPr>
      </w:pPr>
    </w:p>
    <w:p w14:paraId="121A8583" w14:textId="1E80B414" w:rsidR="002675B2" w:rsidRPr="00797C8B" w:rsidRDefault="002675B2" w:rsidP="003F31B2">
      <w:pPr>
        <w:pStyle w:val="PlainText"/>
        <w:rPr>
          <w:rFonts w:asciiTheme="minorHAnsi" w:hAnsiTheme="minorHAnsi" w:cstheme="minorHAnsi"/>
        </w:rPr>
      </w:pPr>
    </w:p>
    <w:p w14:paraId="4A8933AA" w14:textId="0C8FD6C7" w:rsidR="002675B2" w:rsidRPr="00797C8B" w:rsidRDefault="002675B2" w:rsidP="003F31B2">
      <w:pPr>
        <w:pStyle w:val="PlainText"/>
        <w:rPr>
          <w:rFonts w:asciiTheme="minorHAnsi" w:hAnsiTheme="minorHAnsi" w:cstheme="minorHAnsi"/>
        </w:rPr>
      </w:pPr>
    </w:p>
    <w:p w14:paraId="052F57DA" w14:textId="044A0B95" w:rsidR="002675B2" w:rsidRPr="00797C8B" w:rsidRDefault="002675B2" w:rsidP="003F31B2">
      <w:pPr>
        <w:pStyle w:val="PlainText"/>
        <w:rPr>
          <w:rFonts w:asciiTheme="minorHAnsi" w:hAnsiTheme="minorHAnsi" w:cstheme="minorHAnsi"/>
        </w:rPr>
      </w:pPr>
    </w:p>
    <w:p w14:paraId="27AB0E40" w14:textId="684E6CC9" w:rsidR="002675B2" w:rsidRPr="00797C8B" w:rsidRDefault="002675B2" w:rsidP="003F31B2">
      <w:pPr>
        <w:pStyle w:val="PlainText"/>
        <w:rPr>
          <w:rFonts w:asciiTheme="minorHAnsi" w:hAnsiTheme="minorHAnsi" w:cstheme="minorHAnsi"/>
        </w:rPr>
      </w:pPr>
    </w:p>
    <w:p w14:paraId="23B05C6C" w14:textId="3FD6694F" w:rsidR="002675B2" w:rsidRPr="00797C8B" w:rsidRDefault="002675B2" w:rsidP="003F31B2">
      <w:pPr>
        <w:pStyle w:val="PlainText"/>
        <w:rPr>
          <w:rFonts w:asciiTheme="minorHAnsi" w:hAnsiTheme="minorHAnsi" w:cstheme="minorHAnsi"/>
        </w:rPr>
      </w:pPr>
    </w:p>
    <w:p w14:paraId="1F92DFE1" w14:textId="70BD5966" w:rsidR="002675B2" w:rsidRPr="00797C8B" w:rsidRDefault="002675B2" w:rsidP="003F31B2">
      <w:pPr>
        <w:pStyle w:val="PlainText"/>
        <w:rPr>
          <w:rFonts w:asciiTheme="minorHAnsi" w:hAnsiTheme="minorHAnsi" w:cstheme="minorHAnsi"/>
        </w:rPr>
      </w:pPr>
    </w:p>
    <w:p w14:paraId="2B1B9F4F" w14:textId="5DBB59E9" w:rsidR="00B30860" w:rsidRPr="00797C8B" w:rsidRDefault="00B30860" w:rsidP="003F31B2">
      <w:pPr>
        <w:pStyle w:val="PlainText"/>
        <w:rPr>
          <w:rFonts w:asciiTheme="minorHAnsi" w:hAnsiTheme="minorHAnsi" w:cstheme="minorHAnsi"/>
        </w:rPr>
      </w:pPr>
    </w:p>
    <w:p w14:paraId="77753308" w14:textId="6633AF9E" w:rsidR="00B30860" w:rsidRPr="00797C8B" w:rsidRDefault="00B30860" w:rsidP="003F31B2">
      <w:pPr>
        <w:pStyle w:val="PlainText"/>
        <w:rPr>
          <w:rFonts w:asciiTheme="minorHAnsi" w:hAnsiTheme="minorHAnsi" w:cstheme="minorHAnsi"/>
        </w:rPr>
      </w:pPr>
    </w:p>
    <w:p w14:paraId="67E52806" w14:textId="5D3D5009" w:rsidR="00B30860" w:rsidRPr="00797C8B" w:rsidRDefault="00B30860" w:rsidP="003F31B2">
      <w:pPr>
        <w:pStyle w:val="PlainText"/>
        <w:rPr>
          <w:rFonts w:asciiTheme="minorHAnsi" w:hAnsiTheme="minorHAnsi" w:cstheme="minorHAnsi"/>
        </w:rPr>
      </w:pPr>
    </w:p>
    <w:p w14:paraId="14344BA7" w14:textId="35470C1A" w:rsidR="00B30860" w:rsidRPr="00797C8B" w:rsidRDefault="00B30860" w:rsidP="003F31B2">
      <w:pPr>
        <w:pStyle w:val="PlainText"/>
        <w:rPr>
          <w:rFonts w:asciiTheme="minorHAnsi" w:hAnsiTheme="minorHAnsi" w:cstheme="minorHAnsi"/>
        </w:rPr>
      </w:pPr>
    </w:p>
    <w:p w14:paraId="01A81166" w14:textId="27B02244" w:rsidR="00B30860" w:rsidRPr="00797C8B" w:rsidRDefault="00B30860" w:rsidP="003F31B2">
      <w:pPr>
        <w:pStyle w:val="PlainText"/>
        <w:rPr>
          <w:rFonts w:asciiTheme="minorHAnsi" w:hAnsiTheme="minorHAnsi" w:cstheme="minorHAnsi"/>
        </w:rPr>
      </w:pPr>
    </w:p>
    <w:p w14:paraId="2B1F44A0" w14:textId="69987CC3" w:rsidR="00B30860" w:rsidRPr="00797C8B" w:rsidRDefault="00B30860" w:rsidP="003F31B2">
      <w:pPr>
        <w:pStyle w:val="PlainText"/>
        <w:rPr>
          <w:rFonts w:asciiTheme="minorHAnsi" w:hAnsiTheme="minorHAnsi" w:cstheme="minorHAnsi"/>
        </w:rPr>
      </w:pPr>
    </w:p>
    <w:p w14:paraId="19F723BD" w14:textId="3922D231" w:rsidR="00B30860" w:rsidRPr="00797C8B" w:rsidRDefault="00B30860" w:rsidP="003F31B2">
      <w:pPr>
        <w:pStyle w:val="PlainText"/>
        <w:rPr>
          <w:rFonts w:asciiTheme="minorHAnsi" w:hAnsiTheme="minorHAnsi" w:cstheme="minorHAnsi"/>
        </w:rPr>
      </w:pPr>
    </w:p>
    <w:p w14:paraId="07E6750D" w14:textId="2F251FA2" w:rsidR="00B30860" w:rsidRPr="00797C8B" w:rsidRDefault="00B30860" w:rsidP="003F31B2">
      <w:pPr>
        <w:pStyle w:val="PlainText"/>
        <w:rPr>
          <w:rFonts w:asciiTheme="minorHAnsi" w:hAnsiTheme="minorHAnsi" w:cstheme="minorHAnsi"/>
        </w:rPr>
      </w:pPr>
    </w:p>
    <w:p w14:paraId="3E3B4E43" w14:textId="043633F7" w:rsidR="00B30860" w:rsidRPr="00797C8B" w:rsidRDefault="00B30860" w:rsidP="003F31B2">
      <w:pPr>
        <w:pStyle w:val="PlainText"/>
        <w:rPr>
          <w:rFonts w:asciiTheme="minorHAnsi" w:hAnsiTheme="minorHAnsi" w:cstheme="minorHAnsi"/>
        </w:rPr>
      </w:pPr>
    </w:p>
    <w:p w14:paraId="2E74331E" w14:textId="3AD9DC11" w:rsidR="00B30860" w:rsidRPr="00797C8B" w:rsidRDefault="00B30860" w:rsidP="003F31B2">
      <w:pPr>
        <w:pStyle w:val="PlainText"/>
        <w:rPr>
          <w:rFonts w:asciiTheme="minorHAnsi" w:hAnsiTheme="minorHAnsi" w:cstheme="minorHAnsi"/>
        </w:rPr>
      </w:pPr>
    </w:p>
    <w:p w14:paraId="52DC4DAB" w14:textId="689C7CA0" w:rsidR="00B30860" w:rsidRPr="00797C8B" w:rsidRDefault="00B30860" w:rsidP="003F31B2">
      <w:pPr>
        <w:pStyle w:val="PlainText"/>
        <w:rPr>
          <w:rFonts w:asciiTheme="minorHAnsi" w:hAnsiTheme="minorHAnsi" w:cstheme="minorHAnsi"/>
        </w:rPr>
      </w:pPr>
    </w:p>
    <w:p w14:paraId="5665E85B" w14:textId="1E8FC9EC" w:rsidR="00B30860" w:rsidRPr="00797C8B" w:rsidRDefault="00B30860" w:rsidP="003F31B2">
      <w:pPr>
        <w:pStyle w:val="PlainText"/>
        <w:rPr>
          <w:rFonts w:asciiTheme="minorHAnsi" w:hAnsiTheme="minorHAnsi" w:cstheme="minorHAnsi"/>
        </w:rPr>
      </w:pPr>
    </w:p>
    <w:p w14:paraId="0D421491" w14:textId="77777777" w:rsidR="00B30860" w:rsidRPr="00797C8B" w:rsidRDefault="00B30860" w:rsidP="003F31B2">
      <w:pPr>
        <w:pStyle w:val="PlainText"/>
        <w:rPr>
          <w:rFonts w:asciiTheme="minorHAnsi" w:hAnsiTheme="minorHAnsi" w:cstheme="minorHAnsi"/>
        </w:rPr>
      </w:pPr>
    </w:p>
    <w:p w14:paraId="7DB02D22" w14:textId="6AC07346" w:rsidR="002675B2" w:rsidRPr="00797C8B" w:rsidRDefault="002675B2" w:rsidP="003F31B2">
      <w:pPr>
        <w:pStyle w:val="PlainText"/>
        <w:rPr>
          <w:rFonts w:asciiTheme="minorHAnsi" w:hAnsiTheme="minorHAnsi" w:cstheme="minorHAnsi"/>
        </w:rPr>
      </w:pPr>
    </w:p>
    <w:p w14:paraId="7413436E" w14:textId="2D186BF8" w:rsidR="002675B2" w:rsidRPr="00797C8B" w:rsidRDefault="002675B2" w:rsidP="003F31B2">
      <w:pPr>
        <w:pStyle w:val="PlainText"/>
        <w:rPr>
          <w:rFonts w:asciiTheme="minorHAnsi" w:hAnsiTheme="minorHAnsi" w:cstheme="minorHAnsi"/>
        </w:rPr>
      </w:pPr>
    </w:p>
    <w:p w14:paraId="67494CC2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</w:rPr>
      </w:pPr>
    </w:p>
    <w:p w14:paraId="1D2F4FA6" w14:textId="5A47D63C" w:rsidR="00A80205" w:rsidRPr="00797C8B" w:rsidRDefault="002675B2" w:rsidP="002675B2">
      <w:pPr>
        <w:pStyle w:val="PlainText"/>
        <w:numPr>
          <w:ilvl w:val="0"/>
          <w:numId w:val="7"/>
        </w:numPr>
        <w:rPr>
          <w:rFonts w:asciiTheme="minorHAnsi" w:hAnsiTheme="minorHAnsi" w:cstheme="minorHAnsi"/>
          <w:b/>
          <w:bCs/>
        </w:rPr>
      </w:pPr>
      <w:r w:rsidRPr="00797C8B">
        <w:rPr>
          <w:rFonts w:asciiTheme="minorHAnsi" w:hAnsiTheme="minorHAnsi" w:cstheme="minorHAnsi"/>
          <w:b/>
          <w:bCs/>
        </w:rPr>
        <w:t>What is the average fee by Property Type for 2019?</w:t>
      </w:r>
    </w:p>
    <w:p w14:paraId="58CCD946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</w:rPr>
      </w:pPr>
    </w:p>
    <w:p w14:paraId="44A9CEB2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</w:rPr>
      </w:pPr>
      <w:r w:rsidRPr="00797C8B">
        <w:rPr>
          <w:rFonts w:asciiTheme="minorHAnsi" w:hAnsiTheme="minorHAnsi" w:cstheme="minorHAnsi"/>
          <w:noProof/>
        </w:rPr>
        <w:drawing>
          <wp:inline distT="0" distB="0" distL="0" distR="0" wp14:anchorId="46FF7CA1" wp14:editId="24B9E9BD">
            <wp:extent cx="5732145" cy="240411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E156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</w:rPr>
      </w:pPr>
    </w:p>
    <w:p w14:paraId="7E837D16" w14:textId="0A4BDDCC" w:rsidR="00A80205" w:rsidRPr="00797C8B" w:rsidRDefault="00331513" w:rsidP="003F31B2">
      <w:pPr>
        <w:pStyle w:val="PlainText"/>
        <w:rPr>
          <w:rFonts w:asciiTheme="minorHAnsi" w:hAnsiTheme="minorHAnsi" w:cstheme="minorHAnsi"/>
        </w:rPr>
      </w:pPr>
      <w:r w:rsidRPr="00797C8B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B889495" wp14:editId="43670663">
            <wp:extent cx="5732145" cy="3877945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verage Fee By Property Typ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16FE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</w:rPr>
      </w:pPr>
    </w:p>
    <w:p w14:paraId="41EF69C3" w14:textId="3B1BAA23" w:rsidR="00A80205" w:rsidRPr="00797C8B" w:rsidRDefault="00A80205" w:rsidP="003F31B2">
      <w:pPr>
        <w:pStyle w:val="PlainText"/>
        <w:rPr>
          <w:rFonts w:asciiTheme="minorHAnsi" w:hAnsiTheme="minorHAnsi" w:cstheme="minorHAnsi"/>
        </w:rPr>
      </w:pPr>
    </w:p>
    <w:p w14:paraId="2F5AC1AE" w14:textId="47C4F632" w:rsidR="00B30860" w:rsidRPr="00797C8B" w:rsidRDefault="00B30860" w:rsidP="003F31B2">
      <w:pPr>
        <w:pStyle w:val="PlainText"/>
        <w:rPr>
          <w:rFonts w:asciiTheme="minorHAnsi" w:hAnsiTheme="minorHAnsi" w:cstheme="minorHAnsi"/>
        </w:rPr>
      </w:pPr>
    </w:p>
    <w:p w14:paraId="6A25A8AA" w14:textId="41C46D0E" w:rsidR="00B30860" w:rsidRPr="00797C8B" w:rsidRDefault="00B30860" w:rsidP="003F31B2">
      <w:pPr>
        <w:pStyle w:val="PlainText"/>
        <w:rPr>
          <w:rFonts w:asciiTheme="minorHAnsi" w:hAnsiTheme="minorHAnsi" w:cstheme="minorHAnsi"/>
        </w:rPr>
      </w:pPr>
    </w:p>
    <w:p w14:paraId="2798901F" w14:textId="22DDCD88" w:rsidR="00B30860" w:rsidRPr="00797C8B" w:rsidRDefault="00B30860" w:rsidP="003F31B2">
      <w:pPr>
        <w:pStyle w:val="PlainText"/>
        <w:rPr>
          <w:rFonts w:asciiTheme="minorHAnsi" w:hAnsiTheme="minorHAnsi" w:cstheme="minorHAnsi"/>
        </w:rPr>
      </w:pPr>
    </w:p>
    <w:p w14:paraId="32228CD6" w14:textId="7281AA95" w:rsidR="00B30860" w:rsidRPr="00797C8B" w:rsidRDefault="00B30860" w:rsidP="003F31B2">
      <w:pPr>
        <w:pStyle w:val="PlainText"/>
        <w:rPr>
          <w:rFonts w:asciiTheme="minorHAnsi" w:hAnsiTheme="minorHAnsi" w:cstheme="minorHAnsi"/>
        </w:rPr>
      </w:pPr>
    </w:p>
    <w:p w14:paraId="737A02D9" w14:textId="2ACC2E41" w:rsidR="00B30860" w:rsidRPr="00797C8B" w:rsidRDefault="00B30860" w:rsidP="003F31B2">
      <w:pPr>
        <w:pStyle w:val="PlainText"/>
        <w:rPr>
          <w:rFonts w:asciiTheme="minorHAnsi" w:hAnsiTheme="minorHAnsi" w:cstheme="minorHAnsi"/>
        </w:rPr>
      </w:pPr>
    </w:p>
    <w:p w14:paraId="76172AFB" w14:textId="71D8E84D" w:rsidR="00B30860" w:rsidRPr="00797C8B" w:rsidRDefault="00B30860" w:rsidP="003F31B2">
      <w:pPr>
        <w:pStyle w:val="PlainText"/>
        <w:rPr>
          <w:rFonts w:asciiTheme="minorHAnsi" w:hAnsiTheme="minorHAnsi" w:cstheme="minorHAnsi"/>
        </w:rPr>
      </w:pPr>
    </w:p>
    <w:p w14:paraId="2954BB66" w14:textId="32A60169" w:rsidR="00B30860" w:rsidRPr="00797C8B" w:rsidRDefault="00B30860" w:rsidP="003F31B2">
      <w:pPr>
        <w:pStyle w:val="PlainText"/>
        <w:rPr>
          <w:rFonts w:asciiTheme="minorHAnsi" w:hAnsiTheme="minorHAnsi" w:cstheme="minorHAnsi"/>
        </w:rPr>
      </w:pPr>
    </w:p>
    <w:p w14:paraId="2590EC51" w14:textId="77777777" w:rsidR="00B30860" w:rsidRPr="00797C8B" w:rsidRDefault="00B30860" w:rsidP="003F31B2">
      <w:pPr>
        <w:pStyle w:val="PlainText"/>
        <w:rPr>
          <w:rFonts w:asciiTheme="minorHAnsi" w:hAnsiTheme="minorHAnsi" w:cstheme="minorHAnsi"/>
        </w:rPr>
      </w:pPr>
    </w:p>
    <w:p w14:paraId="133EBE9D" w14:textId="77777777" w:rsidR="00331513" w:rsidRPr="00797C8B" w:rsidRDefault="00331513" w:rsidP="003F31B2">
      <w:pPr>
        <w:pStyle w:val="PlainText"/>
        <w:rPr>
          <w:rFonts w:asciiTheme="minorHAnsi" w:hAnsiTheme="minorHAnsi" w:cstheme="minorHAnsi"/>
        </w:rPr>
      </w:pPr>
    </w:p>
    <w:p w14:paraId="12F352E6" w14:textId="0C794EBE" w:rsidR="00A80205" w:rsidRPr="00797C8B" w:rsidRDefault="002675B2" w:rsidP="002675B2">
      <w:pPr>
        <w:pStyle w:val="PlainText"/>
        <w:numPr>
          <w:ilvl w:val="0"/>
          <w:numId w:val="7"/>
        </w:numPr>
        <w:rPr>
          <w:rFonts w:asciiTheme="minorHAnsi" w:hAnsiTheme="minorHAnsi" w:cstheme="minorHAnsi"/>
          <w:b/>
          <w:bCs/>
        </w:rPr>
      </w:pPr>
      <w:r w:rsidRPr="00797C8B">
        <w:rPr>
          <w:rFonts w:asciiTheme="minorHAnsi" w:hAnsiTheme="minorHAnsi" w:cstheme="minorHAnsi"/>
          <w:b/>
          <w:bCs/>
        </w:rPr>
        <w:t>What is the Average Amount A lender will quote for 2019?</w:t>
      </w:r>
    </w:p>
    <w:p w14:paraId="2CE33432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</w:rPr>
      </w:pPr>
    </w:p>
    <w:p w14:paraId="3943DDD8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</w:rPr>
      </w:pPr>
      <w:r w:rsidRPr="00797C8B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6646269" wp14:editId="5C4CB46A">
            <wp:extent cx="5732145" cy="2486025"/>
            <wp:effectExtent l="0" t="0" r="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24FC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</w:rPr>
      </w:pPr>
    </w:p>
    <w:p w14:paraId="07644AA0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</w:rPr>
      </w:pPr>
    </w:p>
    <w:p w14:paraId="78F4C80F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</w:rPr>
      </w:pPr>
    </w:p>
    <w:p w14:paraId="1C4173A4" w14:textId="4949E9E0" w:rsidR="00A80205" w:rsidRPr="00797C8B" w:rsidRDefault="00331513" w:rsidP="003F31B2">
      <w:pPr>
        <w:pStyle w:val="PlainText"/>
        <w:rPr>
          <w:rFonts w:asciiTheme="minorHAnsi" w:hAnsiTheme="minorHAnsi" w:cstheme="minorHAnsi"/>
        </w:rPr>
      </w:pPr>
      <w:r w:rsidRPr="00797C8B">
        <w:rPr>
          <w:rFonts w:asciiTheme="minorHAnsi" w:hAnsiTheme="minorHAnsi" w:cstheme="minorHAnsi"/>
          <w:noProof/>
        </w:rPr>
        <w:drawing>
          <wp:inline distT="0" distB="0" distL="0" distR="0" wp14:anchorId="339E1277" wp14:editId="32F7331E">
            <wp:extent cx="5732145" cy="238569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verageAmountByLend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DC7D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</w:rPr>
      </w:pPr>
    </w:p>
    <w:p w14:paraId="697EC890" w14:textId="77777777" w:rsidR="00A80205" w:rsidRPr="00797C8B" w:rsidRDefault="00A80205" w:rsidP="003F31B2">
      <w:pPr>
        <w:pStyle w:val="PlainText"/>
        <w:rPr>
          <w:rFonts w:asciiTheme="minorHAnsi" w:hAnsiTheme="minorHAnsi" w:cstheme="minorHAnsi"/>
        </w:rPr>
      </w:pPr>
    </w:p>
    <w:p w14:paraId="3C93DFE1" w14:textId="24CE7769" w:rsidR="00A80205" w:rsidRPr="00797C8B" w:rsidRDefault="00A80205" w:rsidP="003F31B2">
      <w:pPr>
        <w:pStyle w:val="PlainText"/>
        <w:rPr>
          <w:rFonts w:asciiTheme="minorHAnsi" w:hAnsiTheme="minorHAnsi" w:cstheme="minorHAnsi"/>
        </w:rPr>
      </w:pPr>
    </w:p>
    <w:p w14:paraId="1FC7CD50" w14:textId="4F1C4B8E" w:rsidR="002675B2" w:rsidRPr="00797C8B" w:rsidRDefault="002675B2" w:rsidP="003F31B2">
      <w:pPr>
        <w:pStyle w:val="PlainText"/>
        <w:rPr>
          <w:rFonts w:asciiTheme="minorHAnsi" w:hAnsiTheme="minorHAnsi" w:cstheme="minorHAnsi"/>
        </w:rPr>
      </w:pPr>
    </w:p>
    <w:p w14:paraId="0B8B6A18" w14:textId="7E71D695" w:rsidR="002675B2" w:rsidRPr="00797C8B" w:rsidRDefault="002675B2" w:rsidP="003F31B2">
      <w:pPr>
        <w:pStyle w:val="PlainText"/>
        <w:rPr>
          <w:rFonts w:asciiTheme="minorHAnsi" w:hAnsiTheme="minorHAnsi" w:cstheme="minorHAnsi"/>
        </w:rPr>
      </w:pPr>
    </w:p>
    <w:p w14:paraId="70421759" w14:textId="3286B009" w:rsidR="002675B2" w:rsidRPr="00797C8B" w:rsidRDefault="002675B2" w:rsidP="003F31B2">
      <w:pPr>
        <w:pStyle w:val="PlainText"/>
        <w:rPr>
          <w:rFonts w:asciiTheme="minorHAnsi" w:hAnsiTheme="minorHAnsi" w:cstheme="minorHAnsi"/>
        </w:rPr>
      </w:pPr>
    </w:p>
    <w:p w14:paraId="741C291A" w14:textId="7761B07F" w:rsidR="002675B2" w:rsidRPr="00797C8B" w:rsidRDefault="002675B2" w:rsidP="003F31B2">
      <w:pPr>
        <w:pStyle w:val="PlainText"/>
        <w:rPr>
          <w:rFonts w:asciiTheme="minorHAnsi" w:hAnsiTheme="minorHAnsi" w:cstheme="minorHAnsi"/>
        </w:rPr>
      </w:pPr>
    </w:p>
    <w:p w14:paraId="79BCE142" w14:textId="5E1A9B2F" w:rsidR="002675B2" w:rsidRPr="00797C8B" w:rsidRDefault="002675B2" w:rsidP="003F31B2">
      <w:pPr>
        <w:pStyle w:val="PlainText"/>
        <w:rPr>
          <w:rFonts w:asciiTheme="minorHAnsi" w:hAnsiTheme="minorHAnsi" w:cstheme="minorHAnsi"/>
        </w:rPr>
      </w:pPr>
    </w:p>
    <w:p w14:paraId="3DC03DCE" w14:textId="130FD89D" w:rsidR="002675B2" w:rsidRPr="00797C8B" w:rsidRDefault="002675B2" w:rsidP="003F31B2">
      <w:pPr>
        <w:pStyle w:val="PlainText"/>
        <w:rPr>
          <w:rFonts w:asciiTheme="minorHAnsi" w:hAnsiTheme="minorHAnsi" w:cstheme="minorHAnsi"/>
        </w:rPr>
      </w:pPr>
    </w:p>
    <w:p w14:paraId="61F5AB2B" w14:textId="28B469F0" w:rsidR="002675B2" w:rsidRPr="00797C8B" w:rsidRDefault="002675B2" w:rsidP="003F31B2">
      <w:pPr>
        <w:pStyle w:val="PlainText"/>
        <w:rPr>
          <w:rFonts w:asciiTheme="minorHAnsi" w:hAnsiTheme="minorHAnsi" w:cstheme="minorHAnsi"/>
        </w:rPr>
      </w:pPr>
    </w:p>
    <w:p w14:paraId="2C50E372" w14:textId="36325C4A" w:rsidR="002675B2" w:rsidRPr="00797C8B" w:rsidRDefault="002675B2" w:rsidP="003F31B2">
      <w:pPr>
        <w:pStyle w:val="PlainText"/>
        <w:rPr>
          <w:rFonts w:asciiTheme="minorHAnsi" w:hAnsiTheme="minorHAnsi" w:cstheme="minorHAnsi"/>
        </w:rPr>
      </w:pPr>
    </w:p>
    <w:p w14:paraId="450B4E7C" w14:textId="5DCECF73" w:rsidR="002675B2" w:rsidRPr="00797C8B" w:rsidRDefault="002675B2" w:rsidP="003F31B2">
      <w:pPr>
        <w:pStyle w:val="PlainText"/>
        <w:rPr>
          <w:rFonts w:asciiTheme="minorHAnsi" w:hAnsiTheme="minorHAnsi" w:cstheme="minorHAnsi"/>
        </w:rPr>
      </w:pPr>
    </w:p>
    <w:p w14:paraId="61F957E6" w14:textId="35AE0CB0" w:rsidR="002675B2" w:rsidRPr="00797C8B" w:rsidRDefault="002675B2" w:rsidP="003F31B2">
      <w:pPr>
        <w:pStyle w:val="PlainText"/>
        <w:rPr>
          <w:rFonts w:asciiTheme="minorHAnsi" w:hAnsiTheme="minorHAnsi" w:cstheme="minorHAnsi"/>
        </w:rPr>
      </w:pPr>
    </w:p>
    <w:p w14:paraId="7129989F" w14:textId="63D1000C" w:rsidR="002675B2" w:rsidRPr="00797C8B" w:rsidRDefault="002675B2" w:rsidP="003F31B2">
      <w:pPr>
        <w:pStyle w:val="PlainText"/>
        <w:rPr>
          <w:rFonts w:asciiTheme="minorHAnsi" w:hAnsiTheme="minorHAnsi" w:cstheme="minorHAnsi"/>
        </w:rPr>
      </w:pPr>
    </w:p>
    <w:p w14:paraId="63FBC8F7" w14:textId="4D598831" w:rsidR="002675B2" w:rsidRPr="00797C8B" w:rsidRDefault="002675B2" w:rsidP="003F31B2">
      <w:pPr>
        <w:pStyle w:val="PlainText"/>
        <w:rPr>
          <w:rFonts w:asciiTheme="minorHAnsi" w:hAnsiTheme="minorHAnsi" w:cstheme="minorHAnsi"/>
        </w:rPr>
      </w:pPr>
    </w:p>
    <w:p w14:paraId="7ECA9F2E" w14:textId="3E49B0AE" w:rsidR="002675B2" w:rsidRPr="00797C8B" w:rsidRDefault="002675B2" w:rsidP="003F31B2">
      <w:pPr>
        <w:pStyle w:val="PlainText"/>
        <w:rPr>
          <w:rFonts w:asciiTheme="minorHAnsi" w:hAnsiTheme="minorHAnsi" w:cstheme="minorHAnsi"/>
        </w:rPr>
      </w:pPr>
    </w:p>
    <w:p w14:paraId="2C0BDE8D" w14:textId="5E658ACE" w:rsidR="002675B2" w:rsidRPr="00797C8B" w:rsidRDefault="002675B2" w:rsidP="003F31B2">
      <w:pPr>
        <w:pStyle w:val="PlainText"/>
        <w:rPr>
          <w:rFonts w:asciiTheme="minorHAnsi" w:hAnsiTheme="minorHAnsi" w:cstheme="minorHAnsi"/>
        </w:rPr>
      </w:pPr>
    </w:p>
    <w:p w14:paraId="788AFAE4" w14:textId="06C7F8EA" w:rsidR="002675B2" w:rsidRPr="00797C8B" w:rsidRDefault="002675B2" w:rsidP="003F31B2">
      <w:pPr>
        <w:pStyle w:val="PlainText"/>
        <w:rPr>
          <w:rFonts w:asciiTheme="minorHAnsi" w:hAnsiTheme="minorHAnsi" w:cstheme="minorHAnsi"/>
        </w:rPr>
      </w:pPr>
    </w:p>
    <w:p w14:paraId="40A4D4B1" w14:textId="20FD3B00" w:rsidR="002675B2" w:rsidRPr="00797C8B" w:rsidRDefault="002675B2" w:rsidP="002675B2">
      <w:pPr>
        <w:pStyle w:val="PlainText"/>
        <w:numPr>
          <w:ilvl w:val="0"/>
          <w:numId w:val="7"/>
        </w:numPr>
        <w:rPr>
          <w:rFonts w:asciiTheme="minorHAnsi" w:hAnsiTheme="minorHAnsi" w:cstheme="minorHAnsi"/>
          <w:b/>
          <w:bCs/>
        </w:rPr>
      </w:pPr>
      <w:r w:rsidRPr="00797C8B">
        <w:rPr>
          <w:rFonts w:asciiTheme="minorHAnsi" w:hAnsiTheme="minorHAnsi" w:cstheme="minorHAnsi"/>
          <w:b/>
          <w:bCs/>
        </w:rPr>
        <w:t>What is the average fee by lender for 2019?</w:t>
      </w:r>
    </w:p>
    <w:p w14:paraId="571268D6" w14:textId="3FE12D4E" w:rsidR="00A80205" w:rsidRPr="00797C8B" w:rsidRDefault="00A80205" w:rsidP="003F31B2">
      <w:pPr>
        <w:pStyle w:val="PlainText"/>
        <w:rPr>
          <w:rFonts w:asciiTheme="minorHAnsi" w:hAnsiTheme="minorHAnsi" w:cstheme="minorHAnsi"/>
        </w:rPr>
      </w:pPr>
      <w:r w:rsidRPr="00797C8B">
        <w:rPr>
          <w:rFonts w:asciiTheme="minorHAnsi" w:hAnsiTheme="minorHAnsi" w:cstheme="minorHAnsi"/>
          <w:noProof/>
        </w:rPr>
        <w:drawing>
          <wp:inline distT="0" distB="0" distL="0" distR="0" wp14:anchorId="55FAA091" wp14:editId="73100585">
            <wp:extent cx="5732145" cy="293560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62F5" w14:textId="281CA940" w:rsidR="00845BDE" w:rsidRPr="00797C8B" w:rsidRDefault="00845BDE" w:rsidP="00693C1B">
      <w:pPr>
        <w:pStyle w:val="PlainText"/>
        <w:rPr>
          <w:rFonts w:asciiTheme="minorHAnsi" w:hAnsiTheme="minorHAnsi" w:cstheme="minorHAnsi"/>
        </w:rPr>
      </w:pPr>
    </w:p>
    <w:p w14:paraId="638D1594" w14:textId="77777777" w:rsidR="00845BDE" w:rsidRPr="00797C8B" w:rsidRDefault="00331513" w:rsidP="00693C1B">
      <w:pPr>
        <w:pStyle w:val="PlainText"/>
        <w:rPr>
          <w:rFonts w:asciiTheme="minorHAnsi" w:hAnsiTheme="minorHAnsi" w:cstheme="minorHAnsi"/>
        </w:rPr>
      </w:pPr>
      <w:r w:rsidRPr="00797C8B">
        <w:rPr>
          <w:rFonts w:asciiTheme="minorHAnsi" w:hAnsiTheme="minorHAnsi" w:cstheme="minorHAnsi"/>
          <w:noProof/>
        </w:rPr>
        <w:drawing>
          <wp:inline distT="0" distB="0" distL="0" distR="0" wp14:anchorId="6E95B27F" wp14:editId="3DC2A1FB">
            <wp:extent cx="5732145" cy="2147570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verageFeeByLend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40DE" w14:textId="77777777" w:rsidR="00845BDE" w:rsidRPr="00797C8B" w:rsidRDefault="00845BDE" w:rsidP="00693C1B">
      <w:pPr>
        <w:pStyle w:val="PlainText"/>
        <w:rPr>
          <w:rFonts w:asciiTheme="minorHAnsi" w:hAnsiTheme="minorHAnsi" w:cstheme="minorHAnsi"/>
        </w:rPr>
      </w:pPr>
    </w:p>
    <w:p w14:paraId="6A768C1E" w14:textId="77777777" w:rsidR="00845BDE" w:rsidRPr="00797C8B" w:rsidRDefault="00845BDE" w:rsidP="00693C1B">
      <w:pPr>
        <w:pStyle w:val="PlainText"/>
        <w:rPr>
          <w:rFonts w:asciiTheme="minorHAnsi" w:hAnsiTheme="minorHAnsi" w:cstheme="minorHAnsi"/>
        </w:rPr>
      </w:pPr>
    </w:p>
    <w:p w14:paraId="60EA4452" w14:textId="77777777" w:rsidR="00845BDE" w:rsidRPr="00797C8B" w:rsidRDefault="00845BDE" w:rsidP="00693C1B">
      <w:pPr>
        <w:pStyle w:val="PlainText"/>
        <w:rPr>
          <w:rFonts w:asciiTheme="minorHAnsi" w:hAnsiTheme="minorHAnsi" w:cstheme="minorHAnsi"/>
        </w:rPr>
      </w:pPr>
      <w:r w:rsidRPr="00797C8B">
        <w:rPr>
          <w:rFonts w:asciiTheme="minorHAnsi" w:hAnsiTheme="minorHAnsi" w:cstheme="minorHAnsi"/>
        </w:rPr>
        <w:t xml:space="preserve"> </w:t>
      </w:r>
    </w:p>
    <w:p w14:paraId="164BED6F" w14:textId="77777777" w:rsidR="00845BDE" w:rsidRPr="00797C8B" w:rsidRDefault="00845BDE" w:rsidP="00693C1B">
      <w:pPr>
        <w:pStyle w:val="PlainText"/>
        <w:rPr>
          <w:rFonts w:asciiTheme="minorHAnsi" w:hAnsiTheme="minorHAnsi" w:cstheme="minorHAnsi"/>
        </w:rPr>
      </w:pPr>
    </w:p>
    <w:p w14:paraId="79E08786" w14:textId="77777777" w:rsidR="00845BDE" w:rsidRPr="00797C8B" w:rsidRDefault="00845BDE" w:rsidP="00693C1B">
      <w:pPr>
        <w:pStyle w:val="PlainText"/>
        <w:rPr>
          <w:rFonts w:asciiTheme="minorHAnsi" w:hAnsiTheme="minorHAnsi" w:cstheme="minorHAnsi"/>
        </w:rPr>
      </w:pPr>
    </w:p>
    <w:p w14:paraId="35BC1578" w14:textId="77777777" w:rsidR="00845BDE" w:rsidRPr="00797C8B" w:rsidRDefault="00845BDE" w:rsidP="00693C1B">
      <w:pPr>
        <w:pStyle w:val="PlainText"/>
        <w:rPr>
          <w:rFonts w:asciiTheme="minorHAnsi" w:hAnsiTheme="minorHAnsi" w:cstheme="minorHAnsi"/>
        </w:rPr>
      </w:pPr>
    </w:p>
    <w:p w14:paraId="0B9064C1" w14:textId="77777777" w:rsidR="00845BDE" w:rsidRPr="00797C8B" w:rsidRDefault="00845BDE" w:rsidP="00693C1B">
      <w:pPr>
        <w:pStyle w:val="PlainText"/>
        <w:rPr>
          <w:rFonts w:asciiTheme="minorHAnsi" w:hAnsiTheme="minorHAnsi" w:cstheme="minorHAnsi"/>
        </w:rPr>
      </w:pPr>
    </w:p>
    <w:p w14:paraId="6B42169A" w14:textId="77777777" w:rsidR="00845BDE" w:rsidRPr="00797C8B" w:rsidRDefault="00845BDE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3795977A" w14:textId="00E0E45D" w:rsidR="007E42BD" w:rsidRPr="00797C8B" w:rsidRDefault="007E42BD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4EA56A5F" w14:textId="77777777" w:rsidR="007E42BD" w:rsidRPr="00797C8B" w:rsidRDefault="007E42BD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0F453E99" w14:textId="6E7F2302" w:rsidR="00882E28" w:rsidRPr="00797C8B" w:rsidRDefault="00882E28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060A3390" w14:textId="77777777" w:rsidR="00331513" w:rsidRPr="00797C8B" w:rsidRDefault="00331513" w:rsidP="00F302EE">
      <w:pPr>
        <w:spacing w:after="240" w:line="240" w:lineRule="auto"/>
        <w:rPr>
          <w:rFonts w:eastAsia="Times New Roman" w:cstheme="minorHAnsi"/>
          <w:sz w:val="36"/>
          <w:szCs w:val="36"/>
        </w:rPr>
      </w:pPr>
    </w:p>
    <w:p w14:paraId="6016E9F3" w14:textId="77777777" w:rsidR="00331513" w:rsidRPr="00797C8B" w:rsidRDefault="00331513" w:rsidP="00F302EE">
      <w:pPr>
        <w:spacing w:after="240" w:line="240" w:lineRule="auto"/>
        <w:rPr>
          <w:rFonts w:eastAsia="Times New Roman" w:cstheme="minorHAnsi"/>
          <w:sz w:val="36"/>
          <w:szCs w:val="36"/>
        </w:rPr>
      </w:pPr>
    </w:p>
    <w:p w14:paraId="016C9A6A" w14:textId="48F0B3FF" w:rsidR="00331513" w:rsidRPr="00797C8B" w:rsidRDefault="00331513" w:rsidP="00F302EE">
      <w:pPr>
        <w:spacing w:after="240" w:line="240" w:lineRule="auto"/>
        <w:rPr>
          <w:rFonts w:eastAsia="Times New Roman" w:cstheme="minorHAnsi"/>
          <w:sz w:val="36"/>
          <w:szCs w:val="36"/>
        </w:rPr>
      </w:pPr>
      <w:bookmarkStart w:id="0" w:name="_GoBack"/>
      <w:r w:rsidRPr="00797C8B">
        <w:rPr>
          <w:rFonts w:eastAsia="Times New Roman" w:cstheme="minorHAnsi"/>
          <w:sz w:val="36"/>
          <w:szCs w:val="36"/>
        </w:rPr>
        <w:t>Implementation</w:t>
      </w:r>
    </w:p>
    <w:bookmarkEnd w:id="0"/>
    <w:p w14:paraId="55360CC3" w14:textId="313EA5A2" w:rsidR="00331513" w:rsidRPr="00797C8B" w:rsidRDefault="00331513" w:rsidP="00F302EE">
      <w:pPr>
        <w:spacing w:after="240" w:line="240" w:lineRule="auto"/>
        <w:rPr>
          <w:rFonts w:eastAsia="Times New Roman" w:cstheme="minorHAnsi"/>
          <w:sz w:val="36"/>
          <w:szCs w:val="36"/>
        </w:rPr>
      </w:pPr>
      <w:r w:rsidRPr="00797C8B">
        <w:rPr>
          <w:rFonts w:eastAsia="Times New Roman" w:cstheme="minorHAnsi"/>
          <w:sz w:val="36"/>
          <w:szCs w:val="36"/>
        </w:rPr>
        <w:t>Add Deal Screen:</w:t>
      </w:r>
    </w:p>
    <w:p w14:paraId="4B64FE95" w14:textId="077C6E24" w:rsidR="00331513" w:rsidRPr="00797C8B" w:rsidRDefault="00331513" w:rsidP="00F302EE">
      <w:pPr>
        <w:spacing w:after="240" w:line="240" w:lineRule="auto"/>
        <w:rPr>
          <w:rFonts w:eastAsia="Times New Roman" w:cstheme="minorHAnsi"/>
          <w:sz w:val="36"/>
          <w:szCs w:val="36"/>
        </w:rPr>
      </w:pPr>
      <w:r w:rsidRPr="00797C8B">
        <w:rPr>
          <w:rFonts w:eastAsia="Times New Roman" w:cstheme="minorHAnsi"/>
          <w:noProof/>
          <w:sz w:val="36"/>
          <w:szCs w:val="36"/>
        </w:rPr>
        <w:drawing>
          <wp:inline distT="0" distB="0" distL="0" distR="0" wp14:anchorId="4B9A2014" wp14:editId="21927405">
            <wp:extent cx="5732145" cy="4966335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D DEA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8C8B" w14:textId="77777777" w:rsidR="00331513" w:rsidRPr="00797C8B" w:rsidRDefault="00331513" w:rsidP="00F302EE">
      <w:pPr>
        <w:spacing w:after="240" w:line="240" w:lineRule="auto"/>
        <w:rPr>
          <w:rFonts w:eastAsia="Times New Roman" w:cstheme="minorHAnsi"/>
          <w:sz w:val="36"/>
          <w:szCs w:val="36"/>
        </w:rPr>
      </w:pPr>
    </w:p>
    <w:p w14:paraId="1D4DAAFB" w14:textId="77777777" w:rsidR="00B30860" w:rsidRPr="00797C8B" w:rsidRDefault="00B30860" w:rsidP="00F302EE">
      <w:pPr>
        <w:spacing w:after="240" w:line="240" w:lineRule="auto"/>
        <w:rPr>
          <w:rFonts w:eastAsia="Times New Roman" w:cstheme="minorHAnsi"/>
          <w:sz w:val="36"/>
          <w:szCs w:val="36"/>
        </w:rPr>
      </w:pPr>
    </w:p>
    <w:p w14:paraId="256D30AD" w14:textId="77777777" w:rsidR="00B30860" w:rsidRPr="00797C8B" w:rsidRDefault="00B30860" w:rsidP="00F302EE">
      <w:pPr>
        <w:spacing w:after="240" w:line="240" w:lineRule="auto"/>
        <w:rPr>
          <w:rFonts w:eastAsia="Times New Roman" w:cstheme="minorHAnsi"/>
          <w:sz w:val="36"/>
          <w:szCs w:val="36"/>
        </w:rPr>
      </w:pPr>
    </w:p>
    <w:p w14:paraId="0753408E" w14:textId="77777777" w:rsidR="00B30860" w:rsidRPr="00797C8B" w:rsidRDefault="00B30860" w:rsidP="00F302EE">
      <w:pPr>
        <w:spacing w:after="240" w:line="240" w:lineRule="auto"/>
        <w:rPr>
          <w:rFonts w:eastAsia="Times New Roman" w:cstheme="minorHAnsi"/>
          <w:sz w:val="36"/>
          <w:szCs w:val="36"/>
        </w:rPr>
      </w:pPr>
    </w:p>
    <w:p w14:paraId="762AA3B9" w14:textId="68F12CDE" w:rsidR="00331513" w:rsidRPr="00797C8B" w:rsidRDefault="00331513" w:rsidP="00F302EE">
      <w:pPr>
        <w:spacing w:after="240" w:line="240" w:lineRule="auto"/>
        <w:rPr>
          <w:rFonts w:eastAsia="Times New Roman" w:cstheme="minorHAnsi"/>
          <w:sz w:val="36"/>
          <w:szCs w:val="36"/>
        </w:rPr>
      </w:pPr>
      <w:r w:rsidRPr="00797C8B">
        <w:rPr>
          <w:rFonts w:eastAsia="Times New Roman" w:cstheme="minorHAnsi"/>
          <w:sz w:val="36"/>
          <w:szCs w:val="36"/>
        </w:rPr>
        <w:t>Add Quote Screen:</w:t>
      </w:r>
    </w:p>
    <w:p w14:paraId="7654A26A" w14:textId="7EDAF3E6" w:rsidR="00331513" w:rsidRPr="00797C8B" w:rsidRDefault="00331513" w:rsidP="00F302EE">
      <w:pPr>
        <w:spacing w:after="240" w:line="240" w:lineRule="auto"/>
        <w:rPr>
          <w:rFonts w:eastAsia="Times New Roman" w:cstheme="minorHAnsi"/>
          <w:sz w:val="36"/>
          <w:szCs w:val="36"/>
        </w:rPr>
      </w:pPr>
      <w:r w:rsidRPr="00797C8B">
        <w:rPr>
          <w:rFonts w:eastAsia="Times New Roman" w:cstheme="minorHAnsi"/>
          <w:noProof/>
          <w:sz w:val="36"/>
          <w:szCs w:val="36"/>
        </w:rPr>
        <w:drawing>
          <wp:inline distT="0" distB="0" distL="0" distR="0" wp14:anchorId="30CBAB34" wp14:editId="50ED7EC3">
            <wp:extent cx="5732145" cy="163068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D QUOT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7BD5" w14:textId="77777777" w:rsidR="00331513" w:rsidRPr="00797C8B" w:rsidRDefault="00331513" w:rsidP="00F302EE">
      <w:pPr>
        <w:spacing w:after="240" w:line="240" w:lineRule="auto"/>
        <w:rPr>
          <w:rFonts w:eastAsia="Times New Roman" w:cstheme="minorHAnsi"/>
          <w:sz w:val="36"/>
          <w:szCs w:val="36"/>
        </w:rPr>
      </w:pPr>
    </w:p>
    <w:p w14:paraId="672203C4" w14:textId="08343499" w:rsidR="00331513" w:rsidRPr="00797C8B" w:rsidRDefault="00B30860" w:rsidP="00F302EE">
      <w:pPr>
        <w:spacing w:after="240" w:line="240" w:lineRule="auto"/>
        <w:rPr>
          <w:rFonts w:eastAsia="Times New Roman" w:cstheme="minorHAnsi"/>
          <w:sz w:val="36"/>
          <w:szCs w:val="36"/>
        </w:rPr>
      </w:pPr>
      <w:r w:rsidRPr="00797C8B">
        <w:rPr>
          <w:rFonts w:eastAsia="Times New Roman" w:cstheme="minorHAnsi"/>
          <w:sz w:val="36"/>
          <w:szCs w:val="36"/>
        </w:rPr>
        <w:t>Reflection:</w:t>
      </w:r>
    </w:p>
    <w:p w14:paraId="4088F4EF" w14:textId="7ED1919E" w:rsidR="00B30860" w:rsidRPr="00797C8B" w:rsidRDefault="00B30860" w:rsidP="00F302EE">
      <w:pPr>
        <w:spacing w:after="240" w:line="240" w:lineRule="auto"/>
        <w:rPr>
          <w:rFonts w:cstheme="minorHAnsi"/>
          <w:noProof/>
        </w:rPr>
      </w:pPr>
      <w:r w:rsidRPr="00797C8B">
        <w:rPr>
          <w:rFonts w:cstheme="minorHAnsi"/>
          <w:noProof/>
        </w:rPr>
        <w:t xml:space="preserve">My initial project outline was much more involved. It required a large number of joins and while doable it easily become confusion.  </w:t>
      </w:r>
      <w:r w:rsidRPr="00797C8B">
        <w:rPr>
          <w:rFonts w:cstheme="minorHAnsi"/>
          <w:noProof/>
        </w:rPr>
        <w:t xml:space="preserve">I </w:t>
      </w:r>
      <w:r w:rsidRPr="00797C8B">
        <w:rPr>
          <w:rFonts w:cstheme="minorHAnsi"/>
          <w:noProof/>
        </w:rPr>
        <w:t>spent way too much time focusing on normalization the database and building too large a dataset. If I were to do it over, I would look to simplify from the outset and layer on top of that.</w:t>
      </w:r>
    </w:p>
    <w:p w14:paraId="4A820B9F" w14:textId="77777777" w:rsidR="00B30860" w:rsidRPr="00797C8B" w:rsidRDefault="00B30860" w:rsidP="00F302EE">
      <w:pPr>
        <w:spacing w:after="240" w:line="240" w:lineRule="auto"/>
        <w:rPr>
          <w:rFonts w:eastAsia="Times New Roman" w:cstheme="minorHAnsi"/>
          <w:sz w:val="36"/>
          <w:szCs w:val="36"/>
        </w:rPr>
      </w:pPr>
    </w:p>
    <w:p w14:paraId="14897C59" w14:textId="1FE03D63" w:rsidR="00331513" w:rsidRPr="00797C8B" w:rsidRDefault="00331513" w:rsidP="00F302EE">
      <w:pPr>
        <w:spacing w:after="240" w:line="240" w:lineRule="auto"/>
        <w:rPr>
          <w:rFonts w:eastAsia="Times New Roman" w:cstheme="minorHAnsi"/>
          <w:sz w:val="36"/>
          <w:szCs w:val="36"/>
        </w:rPr>
      </w:pPr>
    </w:p>
    <w:p w14:paraId="789FC279" w14:textId="23F48F0D" w:rsidR="00B30860" w:rsidRPr="00797C8B" w:rsidRDefault="00B30860" w:rsidP="00F302EE">
      <w:pPr>
        <w:spacing w:after="240" w:line="240" w:lineRule="auto"/>
        <w:rPr>
          <w:rFonts w:eastAsia="Times New Roman" w:cstheme="minorHAnsi"/>
          <w:sz w:val="36"/>
          <w:szCs w:val="36"/>
        </w:rPr>
      </w:pPr>
    </w:p>
    <w:p w14:paraId="78209932" w14:textId="15A20B34" w:rsidR="00B30860" w:rsidRPr="00797C8B" w:rsidRDefault="00B30860" w:rsidP="00F302EE">
      <w:pPr>
        <w:spacing w:after="240" w:line="240" w:lineRule="auto"/>
        <w:rPr>
          <w:rFonts w:eastAsia="Times New Roman" w:cstheme="minorHAnsi"/>
          <w:sz w:val="36"/>
          <w:szCs w:val="36"/>
        </w:rPr>
      </w:pPr>
    </w:p>
    <w:p w14:paraId="04947D12" w14:textId="4F8ED156" w:rsidR="00B30860" w:rsidRPr="00797C8B" w:rsidRDefault="00B30860" w:rsidP="00F302EE">
      <w:pPr>
        <w:spacing w:after="240" w:line="240" w:lineRule="auto"/>
        <w:rPr>
          <w:rFonts w:eastAsia="Times New Roman" w:cstheme="minorHAnsi"/>
          <w:sz w:val="36"/>
          <w:szCs w:val="36"/>
        </w:rPr>
      </w:pPr>
    </w:p>
    <w:p w14:paraId="3501BA1E" w14:textId="1E4DDDA1" w:rsidR="00B30860" w:rsidRPr="00797C8B" w:rsidRDefault="00B30860" w:rsidP="00F302EE">
      <w:pPr>
        <w:spacing w:after="240" w:line="240" w:lineRule="auto"/>
        <w:rPr>
          <w:rFonts w:eastAsia="Times New Roman" w:cstheme="minorHAnsi"/>
          <w:sz w:val="36"/>
          <w:szCs w:val="36"/>
        </w:rPr>
      </w:pPr>
    </w:p>
    <w:p w14:paraId="2C3C1CF7" w14:textId="77777777" w:rsidR="00B30860" w:rsidRPr="00797C8B" w:rsidRDefault="00B30860" w:rsidP="00F302EE">
      <w:pPr>
        <w:spacing w:after="240" w:line="240" w:lineRule="auto"/>
        <w:rPr>
          <w:rFonts w:eastAsia="Times New Roman" w:cstheme="minorHAnsi"/>
          <w:sz w:val="36"/>
          <w:szCs w:val="36"/>
        </w:rPr>
      </w:pPr>
    </w:p>
    <w:p w14:paraId="3BF35A2A" w14:textId="77777777" w:rsidR="00797C8B" w:rsidRPr="00797C8B" w:rsidRDefault="00797C8B" w:rsidP="00F302EE">
      <w:pPr>
        <w:spacing w:after="240" w:line="240" w:lineRule="auto"/>
        <w:rPr>
          <w:rFonts w:eastAsia="Times New Roman" w:cstheme="minorHAnsi"/>
          <w:sz w:val="36"/>
          <w:szCs w:val="36"/>
        </w:rPr>
      </w:pPr>
    </w:p>
    <w:p w14:paraId="2774695F" w14:textId="77777777" w:rsidR="00797C8B" w:rsidRPr="00797C8B" w:rsidRDefault="00797C8B" w:rsidP="00F302EE">
      <w:pPr>
        <w:spacing w:after="240" w:line="240" w:lineRule="auto"/>
        <w:rPr>
          <w:rFonts w:eastAsia="Times New Roman" w:cstheme="minorHAnsi"/>
          <w:sz w:val="36"/>
          <w:szCs w:val="36"/>
        </w:rPr>
      </w:pPr>
    </w:p>
    <w:p w14:paraId="39C24FA9" w14:textId="77777777" w:rsidR="00797C8B" w:rsidRPr="00797C8B" w:rsidRDefault="00797C8B" w:rsidP="00F302EE">
      <w:pPr>
        <w:spacing w:after="240" w:line="240" w:lineRule="auto"/>
        <w:rPr>
          <w:rFonts w:eastAsia="Times New Roman" w:cstheme="minorHAnsi"/>
          <w:sz w:val="36"/>
          <w:szCs w:val="36"/>
        </w:rPr>
      </w:pPr>
    </w:p>
    <w:p w14:paraId="1E6F031B" w14:textId="37FB2B8B" w:rsidR="00882E28" w:rsidRPr="00797C8B" w:rsidRDefault="00882E28" w:rsidP="00F302EE">
      <w:pPr>
        <w:spacing w:after="240" w:line="240" w:lineRule="auto"/>
        <w:rPr>
          <w:rFonts w:eastAsia="Times New Roman" w:cstheme="minorHAnsi"/>
          <w:sz w:val="36"/>
          <w:szCs w:val="36"/>
        </w:rPr>
      </w:pPr>
      <w:r w:rsidRPr="00797C8B">
        <w:rPr>
          <w:rFonts w:eastAsia="Times New Roman" w:cstheme="minorHAnsi"/>
          <w:sz w:val="36"/>
          <w:szCs w:val="36"/>
        </w:rPr>
        <w:t>Data Glossary:</w:t>
      </w:r>
    </w:p>
    <w:p w14:paraId="40862297" w14:textId="77777777" w:rsidR="00F302EE" w:rsidRPr="00797C8B" w:rsidRDefault="00F302EE" w:rsidP="00F302EE">
      <w:pPr>
        <w:spacing w:before="360" w:after="160" w:line="240" w:lineRule="auto"/>
        <w:rPr>
          <w:rFonts w:eastAsia="Times New Roman" w:cstheme="minorHAnsi"/>
          <w:sz w:val="24"/>
          <w:szCs w:val="24"/>
        </w:rPr>
      </w:pPr>
      <w:r w:rsidRPr="00797C8B">
        <w:rPr>
          <w:rFonts w:eastAsia="Times New Roman" w:cstheme="minorHAnsi"/>
          <w:b/>
          <w:bCs/>
          <w:color w:val="000000"/>
          <w:sz w:val="24"/>
          <w:szCs w:val="24"/>
        </w:rPr>
        <w:t>2. Tables</w:t>
      </w:r>
    </w:p>
    <w:p w14:paraId="74E9D42B" w14:textId="77777777" w:rsidR="00F302EE" w:rsidRPr="00797C8B" w:rsidRDefault="00F302EE" w:rsidP="00F302EE">
      <w:pPr>
        <w:spacing w:before="160" w:after="160" w:line="240" w:lineRule="auto"/>
        <w:rPr>
          <w:rFonts w:eastAsia="Times New Roman" w:cstheme="minorHAnsi"/>
          <w:sz w:val="24"/>
          <w:szCs w:val="24"/>
        </w:rPr>
      </w:pPr>
      <w:r w:rsidRPr="00797C8B">
        <w:rPr>
          <w:rFonts w:eastAsia="Times New Roman" w:cstheme="minorHAnsi"/>
          <w:b/>
          <w:bCs/>
          <w:color w:val="000000"/>
          <w:sz w:val="24"/>
          <w:szCs w:val="24"/>
        </w:rPr>
        <w:t xml:space="preserve">2.1. Table </w:t>
      </w:r>
      <w:proofErr w:type="spellStart"/>
      <w:r w:rsidRPr="00797C8B">
        <w:rPr>
          <w:rFonts w:eastAsia="Times New Roman" w:cstheme="minorHAnsi"/>
          <w:b/>
          <w:bCs/>
          <w:color w:val="000000"/>
          <w:sz w:val="24"/>
          <w:szCs w:val="24"/>
        </w:rPr>
        <w:t>bridge_deal_contact</w:t>
      </w:r>
      <w:proofErr w:type="spellEnd"/>
    </w:p>
    <w:p w14:paraId="497D633E" w14:textId="77777777" w:rsidR="00F302EE" w:rsidRPr="00797C8B" w:rsidRDefault="00F302EE" w:rsidP="00F302EE">
      <w:pPr>
        <w:spacing w:after="160" w:line="240" w:lineRule="auto"/>
        <w:rPr>
          <w:rFonts w:eastAsia="Times New Roman" w:cstheme="minorHAnsi"/>
          <w:sz w:val="24"/>
          <w:szCs w:val="24"/>
        </w:rPr>
      </w:pPr>
      <w:proofErr w:type="spellStart"/>
      <w:proofErr w:type="gramStart"/>
      <w:r w:rsidRPr="00797C8B">
        <w:rPr>
          <w:rFonts w:eastAsia="Times New Roman" w:cstheme="minorHAnsi"/>
          <w:b/>
          <w:bCs/>
          <w:color w:val="000000"/>
          <w:sz w:val="24"/>
          <w:szCs w:val="24"/>
        </w:rPr>
        <w:t>Description:</w:t>
      </w:r>
      <w:r w:rsidRPr="00797C8B">
        <w:rPr>
          <w:rFonts w:eastAsia="Times New Roman" w:cstheme="minorHAnsi"/>
          <w:color w:val="000000"/>
          <w:sz w:val="24"/>
          <w:szCs w:val="24"/>
        </w:rPr>
        <w:t>bridge</w:t>
      </w:r>
      <w:proofErr w:type="spellEnd"/>
      <w:proofErr w:type="gramEnd"/>
      <w:r w:rsidRPr="00797C8B">
        <w:rPr>
          <w:rFonts w:eastAsia="Times New Roman" w:cstheme="minorHAnsi"/>
          <w:color w:val="000000"/>
          <w:sz w:val="24"/>
          <w:szCs w:val="24"/>
        </w:rPr>
        <w:t xml:space="preserve"> table used to store the many to many relationships between the deal and contact tables</w:t>
      </w:r>
    </w:p>
    <w:p w14:paraId="6A551178" w14:textId="77777777" w:rsidR="00F302EE" w:rsidRPr="00797C8B" w:rsidRDefault="00F302EE" w:rsidP="00F302EE">
      <w:pPr>
        <w:spacing w:after="160" w:line="240" w:lineRule="auto"/>
        <w:rPr>
          <w:rFonts w:eastAsia="Times New Roman" w:cstheme="minorHAnsi"/>
          <w:sz w:val="24"/>
          <w:szCs w:val="24"/>
        </w:rPr>
      </w:pPr>
      <w:r w:rsidRPr="00797C8B">
        <w:rPr>
          <w:rFonts w:eastAsia="Times New Roman" w:cstheme="minorHAnsi"/>
          <w:color w:val="000000"/>
          <w:sz w:val="24"/>
          <w:szCs w:val="24"/>
        </w:rPr>
        <w:t>2.1.1. Columns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8"/>
        <w:gridCol w:w="683"/>
        <w:gridCol w:w="1236"/>
        <w:gridCol w:w="5540"/>
      </w:tblGrid>
      <w:tr w:rsidR="00F302EE" w:rsidRPr="00797C8B" w14:paraId="2FBA1674" w14:textId="77777777" w:rsidTr="00F302EE">
        <w:trPr>
          <w:trHeight w:val="53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8C2187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EF1854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8511A7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Properties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0303EB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</w:tr>
      <w:tr w:rsidR="00F302EE" w:rsidRPr="00797C8B" w14:paraId="4642E62C" w14:textId="77777777" w:rsidTr="00F302EE">
        <w:trPr>
          <w:trHeight w:val="695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FC2FF1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deal_contact_id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C7F530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15F499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PK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557A56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PK for this bridge table</w:t>
            </w:r>
          </w:p>
        </w:tc>
      </w:tr>
      <w:tr w:rsidR="00F302EE" w:rsidRPr="00797C8B" w14:paraId="53B56458" w14:textId="77777777" w:rsidTr="00F302EE">
        <w:trPr>
          <w:trHeight w:val="695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84F0EA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contact_id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1B0D0F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D0E04C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39BA85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FK to the contact table</w:t>
            </w:r>
          </w:p>
        </w:tc>
      </w:tr>
      <w:tr w:rsidR="00F302EE" w:rsidRPr="00797C8B" w14:paraId="5E3FC133" w14:textId="77777777" w:rsidTr="00F302EE">
        <w:trPr>
          <w:trHeight w:val="152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D7709D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role_id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081F6A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A9DA09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1E4B69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fk</w:t>
            </w:r>
            <w:proofErr w:type="spellEnd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to the role lookup table. this specifies the role the contact will play in the deal transactions</w:t>
            </w:r>
          </w:p>
        </w:tc>
      </w:tr>
      <w:tr w:rsidR="00F302EE" w:rsidRPr="00797C8B" w14:paraId="14B03301" w14:textId="77777777" w:rsidTr="00F302EE">
        <w:trPr>
          <w:trHeight w:val="695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E3BB5C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deal_id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979F9A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D28EFF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C47B05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FK to the deal table</w:t>
            </w:r>
          </w:p>
        </w:tc>
      </w:tr>
      <w:tr w:rsidR="00F302EE" w:rsidRPr="00797C8B" w14:paraId="0AF6FEC6" w14:textId="77777777" w:rsidTr="00F302EE">
        <w:trPr>
          <w:trHeight w:val="86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A17794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date_created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755287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EBDA77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28BD67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date record was added to the table</w:t>
            </w:r>
          </w:p>
        </w:tc>
      </w:tr>
      <w:tr w:rsidR="00F302EE" w:rsidRPr="00797C8B" w14:paraId="0374597C" w14:textId="77777777" w:rsidTr="00F302EE">
        <w:trPr>
          <w:trHeight w:val="695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98AA0D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date_modified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C0906F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71D8C0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952334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date the record was last changed</w:t>
            </w:r>
          </w:p>
        </w:tc>
      </w:tr>
      <w:tr w:rsidR="00F302EE" w:rsidRPr="00797C8B" w14:paraId="5B905DEE" w14:textId="77777777" w:rsidTr="00F302EE">
        <w:trPr>
          <w:trHeight w:val="152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99AA7D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is_active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2E38FB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4CB82B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42324B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flag to determine if this record is still active. also used for historical purposes</w:t>
            </w:r>
          </w:p>
        </w:tc>
      </w:tr>
    </w:tbl>
    <w:p w14:paraId="4C7068E0" w14:textId="77777777" w:rsidR="00F302EE" w:rsidRPr="00797C8B" w:rsidRDefault="00F302EE" w:rsidP="00F302E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0F74250E" w14:textId="701D98AE" w:rsidR="00F302EE" w:rsidRPr="00797C8B" w:rsidRDefault="00F302EE" w:rsidP="00F302EE">
      <w:pPr>
        <w:spacing w:before="160" w:after="160" w:line="240" w:lineRule="auto"/>
        <w:rPr>
          <w:rFonts w:eastAsia="Times New Roman" w:cstheme="minorHAnsi"/>
          <w:sz w:val="24"/>
          <w:szCs w:val="24"/>
        </w:rPr>
      </w:pPr>
      <w:r w:rsidRPr="00797C8B">
        <w:rPr>
          <w:rFonts w:eastAsia="Times New Roman" w:cstheme="minorHAnsi"/>
          <w:b/>
          <w:bCs/>
          <w:color w:val="000000"/>
          <w:sz w:val="24"/>
          <w:szCs w:val="24"/>
        </w:rPr>
        <w:lastRenderedPageBreak/>
        <w:t>2.2. Table country</w:t>
      </w:r>
    </w:p>
    <w:p w14:paraId="75BE4F18" w14:textId="77777777" w:rsidR="00F302EE" w:rsidRPr="00797C8B" w:rsidRDefault="00F302EE" w:rsidP="00F302EE">
      <w:pPr>
        <w:spacing w:after="160" w:line="240" w:lineRule="auto"/>
        <w:rPr>
          <w:rFonts w:eastAsia="Times New Roman" w:cstheme="minorHAnsi"/>
          <w:sz w:val="24"/>
          <w:szCs w:val="24"/>
        </w:rPr>
      </w:pPr>
      <w:proofErr w:type="spellStart"/>
      <w:proofErr w:type="gramStart"/>
      <w:r w:rsidRPr="00797C8B">
        <w:rPr>
          <w:rFonts w:eastAsia="Times New Roman" w:cstheme="minorHAnsi"/>
          <w:b/>
          <w:bCs/>
          <w:color w:val="000000"/>
          <w:sz w:val="24"/>
          <w:szCs w:val="24"/>
        </w:rPr>
        <w:t>Description:</w:t>
      </w:r>
      <w:r w:rsidRPr="00797C8B">
        <w:rPr>
          <w:rFonts w:eastAsia="Times New Roman" w:cstheme="minorHAnsi"/>
          <w:color w:val="000000"/>
          <w:sz w:val="24"/>
          <w:szCs w:val="24"/>
        </w:rPr>
        <w:t>lookup</w:t>
      </w:r>
      <w:proofErr w:type="spellEnd"/>
      <w:proofErr w:type="gramEnd"/>
      <w:r w:rsidRPr="00797C8B">
        <w:rPr>
          <w:rFonts w:eastAsia="Times New Roman" w:cstheme="minorHAnsi"/>
          <w:color w:val="000000"/>
          <w:sz w:val="24"/>
          <w:szCs w:val="24"/>
        </w:rPr>
        <w:t xml:space="preserve"> table for the country</w:t>
      </w:r>
    </w:p>
    <w:p w14:paraId="20ED30B9" w14:textId="77777777" w:rsidR="00F302EE" w:rsidRPr="00797C8B" w:rsidRDefault="00F302EE" w:rsidP="00F302EE">
      <w:pPr>
        <w:spacing w:after="160" w:line="240" w:lineRule="auto"/>
        <w:rPr>
          <w:rFonts w:eastAsia="Times New Roman" w:cstheme="minorHAnsi"/>
          <w:sz w:val="24"/>
          <w:szCs w:val="24"/>
        </w:rPr>
      </w:pPr>
      <w:r w:rsidRPr="00797C8B">
        <w:rPr>
          <w:rFonts w:eastAsia="Times New Roman" w:cstheme="minorHAnsi"/>
          <w:color w:val="000000"/>
          <w:sz w:val="24"/>
          <w:szCs w:val="24"/>
        </w:rPr>
        <w:t>2.2.1. Columns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6"/>
        <w:gridCol w:w="1323"/>
        <w:gridCol w:w="1236"/>
        <w:gridCol w:w="2194"/>
      </w:tblGrid>
      <w:tr w:rsidR="00F302EE" w:rsidRPr="00797C8B" w14:paraId="7A33AF73" w14:textId="77777777" w:rsidTr="00F302EE">
        <w:trPr>
          <w:trHeight w:val="53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72FD5A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6E3EDC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6E5D9B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Properties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09DB6D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</w:tr>
      <w:tr w:rsidR="00F302EE" w:rsidRPr="00797C8B" w14:paraId="55F1DDCF" w14:textId="77777777" w:rsidTr="00F302EE">
        <w:trPr>
          <w:trHeight w:val="53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DEBA3A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country_id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9B08D5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AE8AFA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PK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166A1D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PK for the table</w:t>
            </w:r>
          </w:p>
        </w:tc>
      </w:tr>
      <w:tr w:rsidR="00F302EE" w:rsidRPr="00797C8B" w14:paraId="4CBFD903" w14:textId="77777777" w:rsidTr="00F302EE">
        <w:trPr>
          <w:trHeight w:val="695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D73108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80C9C8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gram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varchar(</w:t>
            </w:r>
            <w:proofErr w:type="gramEnd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50)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CA019B" w14:textId="77777777" w:rsidR="00F302EE" w:rsidRPr="00797C8B" w:rsidRDefault="00F302EE" w:rsidP="00F302EE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AC6C35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name of the country</w:t>
            </w:r>
          </w:p>
        </w:tc>
      </w:tr>
    </w:tbl>
    <w:p w14:paraId="76F524EC" w14:textId="77777777" w:rsidR="00F302EE" w:rsidRPr="00797C8B" w:rsidRDefault="00F302EE" w:rsidP="00F302E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359673F6" w14:textId="36F1E2E1" w:rsidR="00F302EE" w:rsidRPr="00797C8B" w:rsidRDefault="00F302EE" w:rsidP="00F302EE">
      <w:pPr>
        <w:spacing w:before="160" w:after="160" w:line="240" w:lineRule="auto"/>
        <w:rPr>
          <w:rFonts w:eastAsia="Times New Roman" w:cstheme="minorHAnsi"/>
          <w:sz w:val="24"/>
          <w:szCs w:val="24"/>
        </w:rPr>
      </w:pPr>
      <w:r w:rsidRPr="00797C8B">
        <w:rPr>
          <w:rFonts w:eastAsia="Times New Roman" w:cstheme="minorHAnsi"/>
          <w:b/>
          <w:bCs/>
          <w:color w:val="000000"/>
          <w:sz w:val="24"/>
          <w:szCs w:val="24"/>
        </w:rPr>
        <w:t xml:space="preserve">2.3. Table </w:t>
      </w:r>
      <w:proofErr w:type="spellStart"/>
      <w:r w:rsidRPr="00797C8B">
        <w:rPr>
          <w:rFonts w:eastAsia="Times New Roman" w:cstheme="minorHAnsi"/>
          <w:b/>
          <w:bCs/>
          <w:color w:val="000000"/>
          <w:sz w:val="24"/>
          <w:szCs w:val="24"/>
        </w:rPr>
        <w:t>property_type</w:t>
      </w:r>
      <w:proofErr w:type="spellEnd"/>
    </w:p>
    <w:p w14:paraId="67EB7284" w14:textId="77777777" w:rsidR="00F302EE" w:rsidRPr="00797C8B" w:rsidRDefault="00F302EE" w:rsidP="00F302EE">
      <w:pPr>
        <w:spacing w:after="160" w:line="240" w:lineRule="auto"/>
        <w:rPr>
          <w:rFonts w:eastAsia="Times New Roman" w:cstheme="minorHAnsi"/>
          <w:sz w:val="24"/>
          <w:szCs w:val="24"/>
        </w:rPr>
      </w:pPr>
      <w:proofErr w:type="spellStart"/>
      <w:proofErr w:type="gramStart"/>
      <w:r w:rsidRPr="00797C8B">
        <w:rPr>
          <w:rFonts w:eastAsia="Times New Roman" w:cstheme="minorHAnsi"/>
          <w:b/>
          <w:bCs/>
          <w:color w:val="000000"/>
          <w:sz w:val="24"/>
          <w:szCs w:val="24"/>
        </w:rPr>
        <w:t>Description:</w:t>
      </w:r>
      <w:r w:rsidRPr="00797C8B">
        <w:rPr>
          <w:rFonts w:eastAsia="Times New Roman" w:cstheme="minorHAnsi"/>
          <w:color w:val="000000"/>
          <w:sz w:val="24"/>
          <w:szCs w:val="24"/>
        </w:rPr>
        <w:t>lookup</w:t>
      </w:r>
      <w:proofErr w:type="spellEnd"/>
      <w:proofErr w:type="gramEnd"/>
      <w:r w:rsidRPr="00797C8B">
        <w:rPr>
          <w:rFonts w:eastAsia="Times New Roman" w:cstheme="minorHAnsi"/>
          <w:color w:val="000000"/>
          <w:sz w:val="24"/>
          <w:szCs w:val="24"/>
        </w:rPr>
        <w:t xml:space="preserve"> table for the property types used in the system. will be used across the diff accounts</w:t>
      </w:r>
    </w:p>
    <w:p w14:paraId="4E951D1A" w14:textId="77777777" w:rsidR="00F302EE" w:rsidRPr="00797C8B" w:rsidRDefault="00F302EE" w:rsidP="00F302EE">
      <w:pPr>
        <w:spacing w:after="160" w:line="240" w:lineRule="auto"/>
        <w:rPr>
          <w:rFonts w:eastAsia="Times New Roman" w:cstheme="minorHAnsi"/>
          <w:sz w:val="24"/>
          <w:szCs w:val="24"/>
        </w:rPr>
      </w:pPr>
      <w:r w:rsidRPr="00797C8B">
        <w:rPr>
          <w:rFonts w:eastAsia="Times New Roman" w:cstheme="minorHAnsi"/>
          <w:color w:val="000000"/>
          <w:sz w:val="24"/>
          <w:szCs w:val="24"/>
        </w:rPr>
        <w:t>2.3.1. Columns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0"/>
        <w:gridCol w:w="1323"/>
        <w:gridCol w:w="1236"/>
        <w:gridCol w:w="2150"/>
      </w:tblGrid>
      <w:tr w:rsidR="00F302EE" w:rsidRPr="00797C8B" w14:paraId="75415353" w14:textId="77777777" w:rsidTr="00F302EE">
        <w:trPr>
          <w:trHeight w:val="53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8A3E8B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8E3B01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7A6D68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Properties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C3F2AB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</w:tr>
      <w:tr w:rsidR="00F302EE" w:rsidRPr="00797C8B" w14:paraId="0ED9E243" w14:textId="77777777" w:rsidTr="00F302EE">
        <w:trPr>
          <w:trHeight w:val="695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2682BF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property_type_id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72D34B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20D264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PK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3420C4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PK for this table</w:t>
            </w:r>
          </w:p>
        </w:tc>
      </w:tr>
      <w:tr w:rsidR="00F302EE" w:rsidRPr="00797C8B" w14:paraId="3F4EAC4A" w14:textId="77777777" w:rsidTr="00F302EE">
        <w:trPr>
          <w:trHeight w:val="695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C9DCE9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2CB5CD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gram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varchar(</w:t>
            </w:r>
            <w:proofErr w:type="gramEnd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30)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476D8A" w14:textId="77777777" w:rsidR="00F302EE" w:rsidRPr="00797C8B" w:rsidRDefault="00F302EE" w:rsidP="00F302EE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42088B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property type name</w:t>
            </w:r>
          </w:p>
        </w:tc>
      </w:tr>
    </w:tbl>
    <w:p w14:paraId="361383E7" w14:textId="77777777" w:rsidR="00F302EE" w:rsidRPr="00797C8B" w:rsidRDefault="00F302EE" w:rsidP="00F302E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25B7F6EF" w14:textId="77777777" w:rsidR="00F302EE" w:rsidRPr="00797C8B" w:rsidRDefault="00F302EE" w:rsidP="00F302EE">
      <w:pPr>
        <w:spacing w:before="160" w:after="160" w:line="240" w:lineRule="auto"/>
        <w:rPr>
          <w:rFonts w:eastAsia="Times New Roman" w:cstheme="minorHAnsi"/>
          <w:sz w:val="24"/>
          <w:szCs w:val="24"/>
        </w:rPr>
      </w:pPr>
      <w:r w:rsidRPr="00797C8B">
        <w:rPr>
          <w:rFonts w:eastAsia="Times New Roman" w:cstheme="minorHAnsi"/>
          <w:b/>
          <w:bCs/>
          <w:color w:val="000000"/>
          <w:sz w:val="24"/>
          <w:szCs w:val="24"/>
        </w:rPr>
        <w:t>2.4. Table organization</w:t>
      </w:r>
    </w:p>
    <w:p w14:paraId="1D88E347" w14:textId="77777777" w:rsidR="00F302EE" w:rsidRPr="00797C8B" w:rsidRDefault="00F302EE" w:rsidP="00F302EE">
      <w:pPr>
        <w:spacing w:after="160" w:line="240" w:lineRule="auto"/>
        <w:rPr>
          <w:rFonts w:eastAsia="Times New Roman" w:cstheme="minorHAnsi"/>
          <w:sz w:val="24"/>
          <w:szCs w:val="24"/>
        </w:rPr>
      </w:pPr>
      <w:proofErr w:type="spellStart"/>
      <w:proofErr w:type="gramStart"/>
      <w:r w:rsidRPr="00797C8B">
        <w:rPr>
          <w:rFonts w:eastAsia="Times New Roman" w:cstheme="minorHAnsi"/>
          <w:b/>
          <w:bCs/>
          <w:color w:val="000000"/>
          <w:sz w:val="24"/>
          <w:szCs w:val="24"/>
        </w:rPr>
        <w:t>Description:</w:t>
      </w:r>
      <w:r w:rsidRPr="00797C8B">
        <w:rPr>
          <w:rFonts w:eastAsia="Times New Roman" w:cstheme="minorHAnsi"/>
          <w:color w:val="000000"/>
          <w:sz w:val="24"/>
          <w:szCs w:val="24"/>
        </w:rPr>
        <w:t>table</w:t>
      </w:r>
      <w:proofErr w:type="spellEnd"/>
      <w:proofErr w:type="gramEnd"/>
      <w:r w:rsidRPr="00797C8B">
        <w:rPr>
          <w:rFonts w:eastAsia="Times New Roman" w:cstheme="minorHAnsi"/>
          <w:color w:val="000000"/>
          <w:sz w:val="24"/>
          <w:szCs w:val="24"/>
        </w:rPr>
        <w:t xml:space="preserve"> used to store the organization or company a contact belongs to</w:t>
      </w:r>
    </w:p>
    <w:p w14:paraId="2783D3F7" w14:textId="77777777" w:rsidR="00F302EE" w:rsidRPr="00797C8B" w:rsidRDefault="00F302EE" w:rsidP="00F302EE">
      <w:pPr>
        <w:spacing w:after="160" w:line="240" w:lineRule="auto"/>
        <w:rPr>
          <w:rFonts w:eastAsia="Times New Roman" w:cstheme="minorHAnsi"/>
          <w:sz w:val="24"/>
          <w:szCs w:val="24"/>
        </w:rPr>
      </w:pPr>
      <w:r w:rsidRPr="00797C8B">
        <w:rPr>
          <w:rFonts w:eastAsia="Times New Roman" w:cstheme="minorHAnsi"/>
          <w:color w:val="000000"/>
          <w:sz w:val="24"/>
          <w:szCs w:val="24"/>
        </w:rPr>
        <w:t>2.4.1. Columns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3"/>
        <w:gridCol w:w="1323"/>
        <w:gridCol w:w="1236"/>
        <w:gridCol w:w="2505"/>
      </w:tblGrid>
      <w:tr w:rsidR="00F302EE" w:rsidRPr="00797C8B" w14:paraId="741E73C5" w14:textId="77777777" w:rsidTr="00F302EE">
        <w:trPr>
          <w:trHeight w:val="53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6774EA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FCE1BE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6CFA5C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Properties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CD6813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</w:tr>
      <w:tr w:rsidR="00F302EE" w:rsidRPr="00797C8B" w14:paraId="210120CF" w14:textId="77777777" w:rsidTr="00F302EE">
        <w:trPr>
          <w:trHeight w:val="53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4C48B9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organization_id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8EBA4C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8DCE53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PK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312264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primary key</w:t>
            </w:r>
          </w:p>
        </w:tc>
      </w:tr>
      <w:tr w:rsidR="00F302EE" w:rsidRPr="00797C8B" w14:paraId="792B8D24" w14:textId="77777777" w:rsidTr="00F302EE">
        <w:trPr>
          <w:trHeight w:val="695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546DCE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05520D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gram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varchar(</w:t>
            </w:r>
            <w:proofErr w:type="gramEnd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50)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298ADF" w14:textId="77777777" w:rsidR="00F302EE" w:rsidRPr="00797C8B" w:rsidRDefault="00F302EE" w:rsidP="00F302EE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C17828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name of the organization</w:t>
            </w:r>
          </w:p>
        </w:tc>
      </w:tr>
      <w:tr w:rsidR="00F302EE" w:rsidRPr="00797C8B" w14:paraId="10A7BD70" w14:textId="77777777" w:rsidTr="00F302EE">
        <w:trPr>
          <w:trHeight w:val="1025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D28C86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lastRenderedPageBreak/>
              <w:t>organization_type_id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65C0A1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9BB310" w14:textId="77777777" w:rsidR="00F302EE" w:rsidRPr="00797C8B" w:rsidRDefault="00F302EE" w:rsidP="00F302EE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3126BB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FK to the organization type lookup table</w:t>
            </w:r>
          </w:p>
        </w:tc>
      </w:tr>
      <w:tr w:rsidR="00F302EE" w:rsidRPr="00797C8B" w14:paraId="6A45DCC1" w14:textId="77777777" w:rsidTr="00F302EE">
        <w:trPr>
          <w:trHeight w:val="695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1B1B93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city_id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FD9E7C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B5CAD8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33AB77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FK to the city lookup table</w:t>
            </w:r>
          </w:p>
        </w:tc>
      </w:tr>
      <w:tr w:rsidR="00B12BAC" w:rsidRPr="00797C8B" w14:paraId="669F1FC7" w14:textId="77777777" w:rsidTr="00F302EE">
        <w:trPr>
          <w:trHeight w:val="695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163440" w14:textId="77777777" w:rsidR="00B12BAC" w:rsidRPr="00797C8B" w:rsidRDefault="00B12BAC" w:rsidP="00B12BAC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address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DF3579" w14:textId="77777777" w:rsidR="00B12BAC" w:rsidRPr="00797C8B" w:rsidRDefault="00B12BAC" w:rsidP="00B12BAC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gram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varchar(</w:t>
            </w:r>
            <w:proofErr w:type="gramEnd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50)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131B9C" w14:textId="77777777" w:rsidR="00B12BAC" w:rsidRPr="00797C8B" w:rsidRDefault="00B12BAC" w:rsidP="00B12BA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16E013" w14:textId="77777777" w:rsidR="00B12BAC" w:rsidRPr="00797C8B" w:rsidRDefault="00B12BAC" w:rsidP="00B12BAC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organization mailing address</w:t>
            </w:r>
          </w:p>
        </w:tc>
      </w:tr>
      <w:tr w:rsidR="00B12BAC" w:rsidRPr="00797C8B" w14:paraId="4AF08395" w14:textId="77777777" w:rsidTr="00F302EE">
        <w:trPr>
          <w:trHeight w:val="695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7CE511" w14:textId="77777777" w:rsidR="00B12BAC" w:rsidRPr="00797C8B" w:rsidRDefault="00B12BAC" w:rsidP="00B12BAC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state_id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6C8D0C" w14:textId="77777777" w:rsidR="00B12BAC" w:rsidRPr="00797C8B" w:rsidRDefault="00B12BAC" w:rsidP="00B12BAC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6BF754" w14:textId="77777777" w:rsidR="00B12BAC" w:rsidRPr="00797C8B" w:rsidRDefault="00B12BAC" w:rsidP="00B12BA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FC0FA1" w14:textId="77777777" w:rsidR="00B12BAC" w:rsidRPr="00797C8B" w:rsidRDefault="00B12BAC" w:rsidP="00B12BAC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FK to the state lookup table</w:t>
            </w:r>
          </w:p>
        </w:tc>
      </w:tr>
      <w:tr w:rsidR="00B12BAC" w:rsidRPr="00797C8B" w14:paraId="39668339" w14:textId="77777777" w:rsidTr="00F302EE">
        <w:trPr>
          <w:trHeight w:val="56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3B475E" w14:textId="7899A967" w:rsidR="00B12BAC" w:rsidRPr="00797C8B" w:rsidRDefault="00B12BAC" w:rsidP="00B12BAC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organization_type_organization_type_id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2DB25F" w14:textId="77777777" w:rsidR="00B12BAC" w:rsidRPr="00797C8B" w:rsidRDefault="00B12BAC" w:rsidP="00B12BAC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20BC74" w14:textId="77777777" w:rsidR="00B12BAC" w:rsidRPr="00797C8B" w:rsidRDefault="00B12BAC" w:rsidP="00B12BA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EA9517" w14:textId="77777777" w:rsidR="00B12BAC" w:rsidRPr="00797C8B" w:rsidRDefault="00B12BAC" w:rsidP="00B12BA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</w:tr>
    </w:tbl>
    <w:p w14:paraId="2CC502D1" w14:textId="77777777" w:rsidR="00F302EE" w:rsidRPr="00797C8B" w:rsidRDefault="00F302EE" w:rsidP="00F302E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1EBD6EDE" w14:textId="470A07FE" w:rsidR="00F302EE" w:rsidRPr="00797C8B" w:rsidRDefault="00F60CA4" w:rsidP="00F302E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797C8B">
        <w:rPr>
          <w:rFonts w:eastAsia="Times New Roman" w:cstheme="minorHAnsi"/>
          <w:b/>
          <w:bCs/>
          <w:color w:val="000000"/>
          <w:sz w:val="24"/>
          <w:szCs w:val="24"/>
        </w:rPr>
        <w:t xml:space="preserve"> </w:t>
      </w:r>
    </w:p>
    <w:p w14:paraId="16E8C88D" w14:textId="77777777" w:rsidR="00F302EE" w:rsidRPr="00797C8B" w:rsidRDefault="00F302EE" w:rsidP="00F302E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B627C05" w14:textId="77777777" w:rsidR="00F302EE" w:rsidRPr="00797C8B" w:rsidRDefault="00F302EE" w:rsidP="00F302EE">
      <w:pPr>
        <w:spacing w:before="160" w:after="160" w:line="240" w:lineRule="auto"/>
        <w:rPr>
          <w:rFonts w:eastAsia="Times New Roman" w:cstheme="minorHAnsi"/>
          <w:sz w:val="24"/>
          <w:szCs w:val="24"/>
        </w:rPr>
      </w:pPr>
      <w:r w:rsidRPr="00797C8B">
        <w:rPr>
          <w:rFonts w:eastAsia="Times New Roman" w:cstheme="minorHAnsi"/>
          <w:b/>
          <w:bCs/>
          <w:color w:val="000000"/>
          <w:sz w:val="24"/>
          <w:szCs w:val="24"/>
        </w:rPr>
        <w:t>2.6. Table quote</w:t>
      </w:r>
    </w:p>
    <w:p w14:paraId="0C3CD1DE" w14:textId="77777777" w:rsidR="00F302EE" w:rsidRPr="00797C8B" w:rsidRDefault="00F302EE" w:rsidP="00F302EE">
      <w:pPr>
        <w:spacing w:after="160" w:line="240" w:lineRule="auto"/>
        <w:rPr>
          <w:rFonts w:eastAsia="Times New Roman" w:cstheme="minorHAnsi"/>
          <w:sz w:val="24"/>
          <w:szCs w:val="24"/>
        </w:rPr>
      </w:pPr>
      <w:proofErr w:type="spellStart"/>
      <w:proofErr w:type="gramStart"/>
      <w:r w:rsidRPr="00797C8B">
        <w:rPr>
          <w:rFonts w:eastAsia="Times New Roman" w:cstheme="minorHAnsi"/>
          <w:b/>
          <w:bCs/>
          <w:color w:val="000000"/>
          <w:sz w:val="24"/>
          <w:szCs w:val="24"/>
        </w:rPr>
        <w:t>Description:</w:t>
      </w:r>
      <w:r w:rsidRPr="00797C8B">
        <w:rPr>
          <w:rFonts w:eastAsia="Times New Roman" w:cstheme="minorHAnsi"/>
          <w:color w:val="000000"/>
          <w:sz w:val="24"/>
          <w:szCs w:val="24"/>
        </w:rPr>
        <w:t>table</w:t>
      </w:r>
      <w:proofErr w:type="spellEnd"/>
      <w:proofErr w:type="gramEnd"/>
      <w:r w:rsidRPr="00797C8B">
        <w:rPr>
          <w:rFonts w:eastAsia="Times New Roman" w:cstheme="minorHAnsi"/>
          <w:color w:val="000000"/>
          <w:sz w:val="24"/>
          <w:szCs w:val="24"/>
        </w:rPr>
        <w:t xml:space="preserve"> used to link the lenders and investors response to a deal. If they like the deal they will quote. If </w:t>
      </w:r>
      <w:proofErr w:type="gramStart"/>
      <w:r w:rsidRPr="00797C8B">
        <w:rPr>
          <w:rFonts w:eastAsia="Times New Roman" w:cstheme="minorHAnsi"/>
          <w:color w:val="000000"/>
          <w:sz w:val="24"/>
          <w:szCs w:val="24"/>
        </w:rPr>
        <w:t>not</w:t>
      </w:r>
      <w:proofErr w:type="gramEnd"/>
      <w:r w:rsidRPr="00797C8B">
        <w:rPr>
          <w:rFonts w:eastAsia="Times New Roman" w:cstheme="minorHAnsi"/>
          <w:color w:val="000000"/>
          <w:sz w:val="24"/>
          <w:szCs w:val="24"/>
        </w:rPr>
        <w:t xml:space="preserve"> they will pass</w:t>
      </w:r>
    </w:p>
    <w:p w14:paraId="144BE37B" w14:textId="77777777" w:rsidR="00F302EE" w:rsidRPr="00797C8B" w:rsidRDefault="00F302EE" w:rsidP="00F302EE">
      <w:pPr>
        <w:spacing w:after="160" w:line="240" w:lineRule="auto"/>
        <w:rPr>
          <w:rFonts w:eastAsia="Times New Roman" w:cstheme="minorHAnsi"/>
          <w:sz w:val="24"/>
          <w:szCs w:val="24"/>
        </w:rPr>
      </w:pPr>
      <w:r w:rsidRPr="00797C8B">
        <w:rPr>
          <w:rFonts w:eastAsia="Times New Roman" w:cstheme="minorHAnsi"/>
          <w:color w:val="000000"/>
          <w:sz w:val="24"/>
          <w:szCs w:val="24"/>
        </w:rPr>
        <w:t>2.6.1. Columns</w:t>
      </w:r>
    </w:p>
    <w:tbl>
      <w:tblPr>
        <w:tblW w:w="927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8"/>
        <w:gridCol w:w="683"/>
        <w:gridCol w:w="1236"/>
        <w:gridCol w:w="5844"/>
      </w:tblGrid>
      <w:tr w:rsidR="00F302EE" w:rsidRPr="00797C8B" w14:paraId="06D8D3B1" w14:textId="77777777" w:rsidTr="00B12BAC">
        <w:trPr>
          <w:trHeight w:val="388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629124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66F967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7AD0C4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Properties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A7BBB4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</w:tr>
      <w:tr w:rsidR="00F302EE" w:rsidRPr="00797C8B" w14:paraId="46D7FED4" w14:textId="77777777" w:rsidTr="00B12BAC">
        <w:trPr>
          <w:trHeight w:val="388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3DE4F9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quote_id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85FCB9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3D1E00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PK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B4A2D7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PK for the table</w:t>
            </w:r>
          </w:p>
        </w:tc>
      </w:tr>
      <w:tr w:rsidR="00F302EE" w:rsidRPr="00797C8B" w14:paraId="19ACF88B" w14:textId="77777777" w:rsidTr="00B12BAC">
        <w:trPr>
          <w:trHeight w:val="63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57D3FE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deal_id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6CB455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4EDA6C" w14:textId="77777777" w:rsidR="00F302EE" w:rsidRPr="00797C8B" w:rsidRDefault="00F302EE" w:rsidP="00F302EE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1E4E42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FK to the deal. used to link a deal to a quote</w:t>
            </w:r>
          </w:p>
        </w:tc>
      </w:tr>
      <w:tr w:rsidR="00F302EE" w:rsidRPr="00797C8B" w14:paraId="596C22FF" w14:textId="77777777" w:rsidTr="00B12BAC">
        <w:trPr>
          <w:trHeight w:val="993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16443A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amount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443E17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0EA3BD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AC6A06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the amount the contact is willing to quote. this should default to 0</w:t>
            </w:r>
          </w:p>
        </w:tc>
      </w:tr>
    </w:tbl>
    <w:p w14:paraId="04A13627" w14:textId="77777777" w:rsidR="00F302EE" w:rsidRPr="00797C8B" w:rsidRDefault="00F302EE" w:rsidP="00F302E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37A73808" w14:textId="3A04C230" w:rsidR="00F302EE" w:rsidRPr="00797C8B" w:rsidRDefault="00F302EE" w:rsidP="00F302EE">
      <w:pPr>
        <w:spacing w:before="160" w:after="160" w:line="240" w:lineRule="auto"/>
        <w:rPr>
          <w:rFonts w:eastAsia="Times New Roman" w:cstheme="minorHAnsi"/>
          <w:sz w:val="24"/>
          <w:szCs w:val="24"/>
        </w:rPr>
      </w:pPr>
      <w:r w:rsidRPr="00797C8B">
        <w:rPr>
          <w:rFonts w:eastAsia="Times New Roman" w:cstheme="minorHAnsi"/>
          <w:b/>
          <w:bCs/>
          <w:color w:val="000000"/>
          <w:sz w:val="24"/>
          <w:szCs w:val="24"/>
        </w:rPr>
        <w:t>2.7. Table states</w:t>
      </w:r>
    </w:p>
    <w:p w14:paraId="251D57C9" w14:textId="77777777" w:rsidR="00F302EE" w:rsidRPr="00797C8B" w:rsidRDefault="00F302EE" w:rsidP="00F302EE">
      <w:pPr>
        <w:spacing w:after="160" w:line="240" w:lineRule="auto"/>
        <w:rPr>
          <w:rFonts w:eastAsia="Times New Roman" w:cstheme="minorHAnsi"/>
          <w:sz w:val="24"/>
          <w:szCs w:val="24"/>
        </w:rPr>
      </w:pPr>
      <w:proofErr w:type="spellStart"/>
      <w:proofErr w:type="gramStart"/>
      <w:r w:rsidRPr="00797C8B">
        <w:rPr>
          <w:rFonts w:eastAsia="Times New Roman" w:cstheme="minorHAnsi"/>
          <w:b/>
          <w:bCs/>
          <w:color w:val="000000"/>
          <w:sz w:val="24"/>
          <w:szCs w:val="24"/>
        </w:rPr>
        <w:t>Description:</w:t>
      </w:r>
      <w:r w:rsidRPr="00797C8B">
        <w:rPr>
          <w:rFonts w:eastAsia="Times New Roman" w:cstheme="minorHAnsi"/>
          <w:color w:val="000000"/>
          <w:sz w:val="24"/>
          <w:szCs w:val="24"/>
        </w:rPr>
        <w:t>lookup</w:t>
      </w:r>
      <w:proofErr w:type="spellEnd"/>
      <w:proofErr w:type="gramEnd"/>
      <w:r w:rsidRPr="00797C8B">
        <w:rPr>
          <w:rFonts w:eastAsia="Times New Roman" w:cstheme="minorHAnsi"/>
          <w:color w:val="000000"/>
          <w:sz w:val="24"/>
          <w:szCs w:val="24"/>
        </w:rPr>
        <w:t xml:space="preserve"> table for a state or province</w:t>
      </w:r>
    </w:p>
    <w:p w14:paraId="71BD7B6E" w14:textId="77777777" w:rsidR="00F302EE" w:rsidRPr="00797C8B" w:rsidRDefault="00F302EE" w:rsidP="00F302EE">
      <w:pPr>
        <w:spacing w:after="160" w:line="240" w:lineRule="auto"/>
        <w:rPr>
          <w:rFonts w:eastAsia="Times New Roman" w:cstheme="minorHAnsi"/>
          <w:sz w:val="24"/>
          <w:szCs w:val="24"/>
        </w:rPr>
      </w:pPr>
      <w:r w:rsidRPr="00797C8B">
        <w:rPr>
          <w:rFonts w:eastAsia="Times New Roman" w:cstheme="minorHAnsi"/>
          <w:color w:val="000000"/>
          <w:sz w:val="24"/>
          <w:szCs w:val="24"/>
        </w:rPr>
        <w:t>2.7.1. Columns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6"/>
        <w:gridCol w:w="1444"/>
        <w:gridCol w:w="1236"/>
        <w:gridCol w:w="1717"/>
      </w:tblGrid>
      <w:tr w:rsidR="00F302EE" w:rsidRPr="00797C8B" w14:paraId="0BC2342E" w14:textId="77777777" w:rsidTr="00F302EE">
        <w:trPr>
          <w:trHeight w:val="53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351AC2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lastRenderedPageBreak/>
              <w:t>Column name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503840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8ADCCC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Properties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454703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</w:tr>
      <w:tr w:rsidR="00F302EE" w:rsidRPr="00797C8B" w14:paraId="19FB6C12" w14:textId="77777777" w:rsidTr="00F302EE">
        <w:trPr>
          <w:trHeight w:val="53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588661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state_id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27FD85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35BFB0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PK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07C41D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PK for the table</w:t>
            </w:r>
          </w:p>
        </w:tc>
      </w:tr>
      <w:tr w:rsidR="00F302EE" w:rsidRPr="00797C8B" w14:paraId="7DE418C4" w14:textId="77777777" w:rsidTr="00F302EE">
        <w:trPr>
          <w:trHeight w:val="56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6DB8B7" w14:textId="0B1801F2" w:rsidR="00F302EE" w:rsidRPr="00797C8B" w:rsidRDefault="00B12BAC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543DF0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gram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varchar(</w:t>
            </w:r>
            <w:proofErr w:type="gramEnd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100)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D90AE3" w14:textId="77777777" w:rsidR="00F302EE" w:rsidRPr="00797C8B" w:rsidRDefault="00F302EE" w:rsidP="00F302EE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83731D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State Name</w:t>
            </w:r>
          </w:p>
        </w:tc>
      </w:tr>
    </w:tbl>
    <w:p w14:paraId="4AF84085" w14:textId="7CDA002C" w:rsidR="00F302EE" w:rsidRPr="00797C8B" w:rsidRDefault="00F302EE" w:rsidP="00F302E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524591F8" w14:textId="51FDA5D8" w:rsidR="00B12BAC" w:rsidRPr="00797C8B" w:rsidRDefault="00B12BAC" w:rsidP="00F302E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0AD025A4" w14:textId="6E40B3B5" w:rsidR="00B12BAC" w:rsidRPr="00797C8B" w:rsidRDefault="00B12BAC" w:rsidP="00F302E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433B0A42" w14:textId="4B056835" w:rsidR="00B12BAC" w:rsidRPr="00797C8B" w:rsidRDefault="00B12BAC" w:rsidP="00F302E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297B981D" w14:textId="058768BB" w:rsidR="00B12BAC" w:rsidRPr="00797C8B" w:rsidRDefault="00B12BAC" w:rsidP="00F302E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36C97965" w14:textId="6A42D8A7" w:rsidR="00B12BAC" w:rsidRPr="00797C8B" w:rsidRDefault="00B12BAC" w:rsidP="00F302E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217E6B04" w14:textId="77777777" w:rsidR="00B12BAC" w:rsidRPr="00797C8B" w:rsidRDefault="00B12BAC" w:rsidP="00F302E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1FC74E8F" w14:textId="77777777" w:rsidR="00F302EE" w:rsidRPr="00797C8B" w:rsidRDefault="00F302EE" w:rsidP="00F302E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1CE42373" w14:textId="77777777" w:rsidR="00F302EE" w:rsidRPr="00797C8B" w:rsidRDefault="00F302EE" w:rsidP="00F302E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730C199" w14:textId="639A8952" w:rsidR="00F302EE" w:rsidRPr="00797C8B" w:rsidRDefault="00F302EE" w:rsidP="00F302EE">
      <w:pPr>
        <w:spacing w:before="160" w:after="160" w:line="240" w:lineRule="auto"/>
        <w:rPr>
          <w:rFonts w:eastAsia="Times New Roman" w:cstheme="minorHAnsi"/>
          <w:sz w:val="24"/>
          <w:szCs w:val="24"/>
        </w:rPr>
      </w:pPr>
      <w:r w:rsidRPr="00797C8B">
        <w:rPr>
          <w:rFonts w:eastAsia="Times New Roman" w:cstheme="minorHAnsi"/>
          <w:b/>
          <w:bCs/>
          <w:color w:val="000000"/>
          <w:sz w:val="24"/>
          <w:szCs w:val="24"/>
        </w:rPr>
        <w:t>2.9. Table city</w:t>
      </w:r>
    </w:p>
    <w:p w14:paraId="24800E15" w14:textId="77777777" w:rsidR="00F302EE" w:rsidRPr="00797C8B" w:rsidRDefault="00F302EE" w:rsidP="00F302EE">
      <w:pPr>
        <w:spacing w:after="160" w:line="240" w:lineRule="auto"/>
        <w:rPr>
          <w:rFonts w:eastAsia="Times New Roman" w:cstheme="minorHAnsi"/>
          <w:sz w:val="24"/>
          <w:szCs w:val="24"/>
        </w:rPr>
      </w:pPr>
      <w:proofErr w:type="spellStart"/>
      <w:proofErr w:type="gramStart"/>
      <w:r w:rsidRPr="00797C8B">
        <w:rPr>
          <w:rFonts w:eastAsia="Times New Roman" w:cstheme="minorHAnsi"/>
          <w:b/>
          <w:bCs/>
          <w:color w:val="000000"/>
          <w:sz w:val="24"/>
          <w:szCs w:val="24"/>
        </w:rPr>
        <w:t>Description:</w:t>
      </w:r>
      <w:r w:rsidRPr="00797C8B">
        <w:rPr>
          <w:rFonts w:eastAsia="Times New Roman" w:cstheme="minorHAnsi"/>
          <w:color w:val="000000"/>
          <w:sz w:val="24"/>
          <w:szCs w:val="24"/>
        </w:rPr>
        <w:t>lookup</w:t>
      </w:r>
      <w:proofErr w:type="spellEnd"/>
      <w:proofErr w:type="gramEnd"/>
      <w:r w:rsidRPr="00797C8B">
        <w:rPr>
          <w:rFonts w:eastAsia="Times New Roman" w:cstheme="minorHAnsi"/>
          <w:color w:val="000000"/>
          <w:sz w:val="24"/>
          <w:szCs w:val="24"/>
        </w:rPr>
        <w:t xml:space="preserve"> table for the city</w:t>
      </w:r>
    </w:p>
    <w:p w14:paraId="5FA90D13" w14:textId="77777777" w:rsidR="00F302EE" w:rsidRPr="00797C8B" w:rsidRDefault="00F302EE" w:rsidP="00F302EE">
      <w:pPr>
        <w:spacing w:after="160" w:line="240" w:lineRule="auto"/>
        <w:rPr>
          <w:rFonts w:eastAsia="Times New Roman" w:cstheme="minorHAnsi"/>
          <w:sz w:val="24"/>
          <w:szCs w:val="24"/>
        </w:rPr>
      </w:pPr>
      <w:r w:rsidRPr="00797C8B">
        <w:rPr>
          <w:rFonts w:eastAsia="Times New Roman" w:cstheme="minorHAnsi"/>
          <w:color w:val="000000"/>
          <w:sz w:val="24"/>
          <w:szCs w:val="24"/>
        </w:rPr>
        <w:t>2.9.1. Columns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6"/>
        <w:gridCol w:w="1444"/>
        <w:gridCol w:w="1236"/>
        <w:gridCol w:w="1816"/>
      </w:tblGrid>
      <w:tr w:rsidR="00F302EE" w:rsidRPr="00797C8B" w14:paraId="69C21977" w14:textId="77777777" w:rsidTr="00F302EE">
        <w:trPr>
          <w:trHeight w:val="53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677CBF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29AC56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C5504F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Properties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A6C437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</w:tr>
      <w:tr w:rsidR="00F302EE" w:rsidRPr="00797C8B" w14:paraId="4436BD4A" w14:textId="77777777" w:rsidTr="00F302EE">
        <w:trPr>
          <w:trHeight w:val="53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57DFDE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city_id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34283C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F83E71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PK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805B2D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Pk</w:t>
            </w:r>
            <w:proofErr w:type="spellEnd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for the table</w:t>
            </w:r>
          </w:p>
        </w:tc>
      </w:tr>
      <w:tr w:rsidR="00F302EE" w:rsidRPr="00797C8B" w14:paraId="6AA58E23" w14:textId="77777777" w:rsidTr="00F302EE">
        <w:trPr>
          <w:trHeight w:val="56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08A7F6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20474E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gram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varchar(</w:t>
            </w:r>
            <w:proofErr w:type="gramEnd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100)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5C6B5B" w14:textId="77777777" w:rsidR="00F302EE" w:rsidRPr="00797C8B" w:rsidRDefault="00F302EE" w:rsidP="00F302EE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8F61BD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Name of the city</w:t>
            </w:r>
          </w:p>
        </w:tc>
      </w:tr>
    </w:tbl>
    <w:p w14:paraId="6C4AC5EE" w14:textId="77777777" w:rsidR="00F302EE" w:rsidRPr="00797C8B" w:rsidRDefault="00F302EE" w:rsidP="00F302E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0B9826E9" w14:textId="77777777" w:rsidR="00F302EE" w:rsidRPr="00797C8B" w:rsidRDefault="00F302EE" w:rsidP="00F302EE">
      <w:pPr>
        <w:spacing w:before="160" w:after="160" w:line="240" w:lineRule="auto"/>
        <w:rPr>
          <w:rFonts w:eastAsia="Times New Roman" w:cstheme="minorHAnsi"/>
          <w:sz w:val="24"/>
          <w:szCs w:val="24"/>
        </w:rPr>
      </w:pPr>
      <w:r w:rsidRPr="00797C8B">
        <w:rPr>
          <w:rFonts w:eastAsia="Times New Roman" w:cstheme="minorHAnsi"/>
          <w:b/>
          <w:bCs/>
          <w:color w:val="000000"/>
          <w:sz w:val="24"/>
          <w:szCs w:val="24"/>
        </w:rPr>
        <w:t>2.10. Table deal</w:t>
      </w:r>
    </w:p>
    <w:p w14:paraId="67197E67" w14:textId="77777777" w:rsidR="00F302EE" w:rsidRPr="00797C8B" w:rsidRDefault="00F302EE" w:rsidP="00F302EE">
      <w:pPr>
        <w:spacing w:after="160" w:line="240" w:lineRule="auto"/>
        <w:rPr>
          <w:rFonts w:eastAsia="Times New Roman" w:cstheme="minorHAnsi"/>
          <w:sz w:val="24"/>
          <w:szCs w:val="24"/>
        </w:rPr>
      </w:pPr>
      <w:proofErr w:type="spellStart"/>
      <w:proofErr w:type="gramStart"/>
      <w:r w:rsidRPr="00797C8B">
        <w:rPr>
          <w:rFonts w:eastAsia="Times New Roman" w:cstheme="minorHAnsi"/>
          <w:b/>
          <w:bCs/>
          <w:color w:val="000000"/>
          <w:sz w:val="24"/>
          <w:szCs w:val="24"/>
        </w:rPr>
        <w:t>Description:</w:t>
      </w:r>
      <w:r w:rsidRPr="00797C8B">
        <w:rPr>
          <w:rFonts w:eastAsia="Times New Roman" w:cstheme="minorHAnsi"/>
          <w:color w:val="000000"/>
          <w:sz w:val="24"/>
          <w:szCs w:val="24"/>
        </w:rPr>
        <w:t>Primary</w:t>
      </w:r>
      <w:proofErr w:type="spellEnd"/>
      <w:proofErr w:type="gramEnd"/>
      <w:r w:rsidRPr="00797C8B">
        <w:rPr>
          <w:rFonts w:eastAsia="Times New Roman" w:cstheme="minorHAnsi"/>
          <w:color w:val="000000"/>
          <w:sz w:val="24"/>
          <w:szCs w:val="24"/>
        </w:rPr>
        <w:t xml:space="preserve"> deals table. Primary Key </w:t>
      </w:r>
      <w:proofErr w:type="spellStart"/>
      <w:r w:rsidRPr="00797C8B">
        <w:rPr>
          <w:rFonts w:eastAsia="Times New Roman" w:cstheme="minorHAnsi"/>
          <w:color w:val="000000"/>
          <w:sz w:val="24"/>
          <w:szCs w:val="24"/>
        </w:rPr>
        <w:t>deal_id</w:t>
      </w:r>
      <w:proofErr w:type="spellEnd"/>
    </w:p>
    <w:p w14:paraId="58131360" w14:textId="77777777" w:rsidR="00F302EE" w:rsidRPr="00797C8B" w:rsidRDefault="00F302EE" w:rsidP="00F302EE">
      <w:pPr>
        <w:spacing w:after="160" w:line="240" w:lineRule="auto"/>
        <w:rPr>
          <w:rFonts w:eastAsia="Times New Roman" w:cstheme="minorHAnsi"/>
          <w:sz w:val="24"/>
          <w:szCs w:val="24"/>
        </w:rPr>
      </w:pPr>
      <w:r w:rsidRPr="00797C8B">
        <w:rPr>
          <w:rFonts w:eastAsia="Times New Roman" w:cstheme="minorHAnsi"/>
          <w:color w:val="000000"/>
          <w:sz w:val="24"/>
          <w:szCs w:val="24"/>
        </w:rPr>
        <w:t>2.10.1. Columns</w:t>
      </w:r>
    </w:p>
    <w:tbl>
      <w:tblPr>
        <w:tblW w:w="90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4"/>
        <w:gridCol w:w="1323"/>
        <w:gridCol w:w="1236"/>
        <w:gridCol w:w="4807"/>
      </w:tblGrid>
      <w:tr w:rsidR="00F302EE" w:rsidRPr="00797C8B" w14:paraId="150CCCD6" w14:textId="77777777" w:rsidTr="00B12BAC">
        <w:trPr>
          <w:trHeight w:val="408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DB4188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6E01AE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43530A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Properties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D596F3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</w:tr>
      <w:tr w:rsidR="00F302EE" w:rsidRPr="00797C8B" w14:paraId="383D128D" w14:textId="77777777" w:rsidTr="00B12BAC">
        <w:trPr>
          <w:trHeight w:val="535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1AD814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deal_id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E042CB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6F432E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PK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7128F5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pK</w:t>
            </w:r>
            <w:proofErr w:type="spellEnd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for deal table</w:t>
            </w:r>
          </w:p>
        </w:tc>
      </w:tr>
      <w:tr w:rsidR="00F302EE" w:rsidRPr="00797C8B" w14:paraId="456CA0D5" w14:textId="77777777" w:rsidTr="00B12BAC">
        <w:trPr>
          <w:trHeight w:val="535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FD7302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deal_name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31C7A7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gram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varchar(</w:t>
            </w:r>
            <w:proofErr w:type="gramEnd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50)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C526CA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6DD40C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name assigned to the deal</w:t>
            </w:r>
          </w:p>
        </w:tc>
      </w:tr>
      <w:tr w:rsidR="00F302EE" w:rsidRPr="00797C8B" w14:paraId="37AE4EEA" w14:textId="77777777" w:rsidTr="00B12BAC">
        <w:trPr>
          <w:trHeight w:val="431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62E85D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lastRenderedPageBreak/>
              <w:t>amount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792196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0A3D41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DC9E35" w14:textId="77777777" w:rsidR="00F302EE" w:rsidRPr="00797C8B" w:rsidRDefault="00F302EE" w:rsidP="00F302EE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F302EE" w:rsidRPr="00797C8B" w14:paraId="6199E45B" w14:textId="77777777" w:rsidTr="00B12BAC">
        <w:trPr>
          <w:trHeight w:val="917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1643FF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fee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3B5113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A20BAA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A6305A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the fee or profit the broker will charge to manage the deal</w:t>
            </w:r>
          </w:p>
        </w:tc>
      </w:tr>
      <w:tr w:rsidR="00F302EE" w:rsidRPr="00797C8B" w14:paraId="76403A1E" w14:textId="77777777" w:rsidTr="00B12BAC">
        <w:trPr>
          <w:trHeight w:val="663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DA540B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deal_status_id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D713CC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1F3EDD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BBA89B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FK to the deal status lookup table</w:t>
            </w:r>
          </w:p>
        </w:tc>
      </w:tr>
      <w:tr w:rsidR="00B12BAC" w:rsidRPr="00797C8B" w14:paraId="14AAAD28" w14:textId="77777777" w:rsidTr="00B12BAC">
        <w:trPr>
          <w:trHeight w:val="663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260004" w14:textId="0E73B2F1" w:rsidR="00B12BAC" w:rsidRPr="00797C8B" w:rsidRDefault="00B12BAC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date_</w:t>
            </w:r>
            <w:r w:rsidR="00F60CA4"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modified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DB6AD4" w14:textId="32B49FB4" w:rsidR="00B12BAC" w:rsidRPr="00797C8B" w:rsidRDefault="00B12BAC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datetime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9E0489" w14:textId="2927C8BB" w:rsidR="00B12BAC" w:rsidRPr="00797C8B" w:rsidRDefault="00B12BAC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20B41E" w14:textId="067B1F79" w:rsidR="00B12BAC" w:rsidRPr="00797C8B" w:rsidRDefault="00F60CA4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date when this record was last changed</w:t>
            </w:r>
          </w:p>
        </w:tc>
      </w:tr>
      <w:tr w:rsidR="00B12BAC" w:rsidRPr="00797C8B" w14:paraId="42AD8954" w14:textId="77777777" w:rsidTr="00B12BAC">
        <w:trPr>
          <w:trHeight w:val="535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C18B3B" w14:textId="4B54F5ED" w:rsidR="00B12BAC" w:rsidRPr="00797C8B" w:rsidRDefault="00B12BAC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date_updated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073D04" w14:textId="54CF5BB8" w:rsidR="00B12BAC" w:rsidRPr="00797C8B" w:rsidRDefault="00B12BAC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datetime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BC6931" w14:textId="0B5FF44D" w:rsidR="00B12BAC" w:rsidRPr="00797C8B" w:rsidRDefault="00B12BAC" w:rsidP="00F302EE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1C531D" w14:textId="5DB9C758" w:rsidR="00B12BAC" w:rsidRPr="00797C8B" w:rsidRDefault="00B12BAC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date when this record was last changed</w:t>
            </w:r>
          </w:p>
        </w:tc>
      </w:tr>
      <w:tr w:rsidR="00B12BAC" w:rsidRPr="00797C8B" w14:paraId="0B024E60" w14:textId="77777777" w:rsidTr="00B12BAC">
        <w:trPr>
          <w:trHeight w:val="535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7A36DB" w14:textId="0B20BF75" w:rsidR="00B12BAC" w:rsidRPr="00797C8B" w:rsidRDefault="00B12BAC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zip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973324" w14:textId="5DE506A1" w:rsidR="00B12BAC" w:rsidRPr="00797C8B" w:rsidRDefault="00B12BAC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91E622" w14:textId="363C2EED" w:rsidR="00B12BAC" w:rsidRPr="00797C8B" w:rsidRDefault="00B12BAC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36A26F" w14:textId="7B291980" w:rsidR="00B12BAC" w:rsidRPr="00797C8B" w:rsidRDefault="00B12BAC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deal zip code</w:t>
            </w:r>
          </w:p>
        </w:tc>
      </w:tr>
    </w:tbl>
    <w:p w14:paraId="4BF61855" w14:textId="77777777" w:rsidR="00F302EE" w:rsidRPr="00797C8B" w:rsidRDefault="00F302EE" w:rsidP="00F302E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27E4016B" w14:textId="3C7312AA" w:rsidR="00F302EE" w:rsidRPr="00797C8B" w:rsidRDefault="00F60CA4" w:rsidP="00F302E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797C8B">
        <w:rPr>
          <w:rFonts w:eastAsia="Times New Roman" w:cstheme="minorHAnsi"/>
          <w:b/>
          <w:bCs/>
          <w:color w:val="000000"/>
          <w:sz w:val="24"/>
          <w:szCs w:val="24"/>
        </w:rPr>
        <w:t xml:space="preserve"> </w:t>
      </w:r>
    </w:p>
    <w:p w14:paraId="78B0A889" w14:textId="77777777" w:rsidR="00F302EE" w:rsidRPr="00797C8B" w:rsidRDefault="00F302EE" w:rsidP="00F302E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2C3E7945" w14:textId="77681C96" w:rsidR="00F302EE" w:rsidRPr="00797C8B" w:rsidRDefault="00F302EE" w:rsidP="00F302EE">
      <w:pPr>
        <w:spacing w:before="160" w:after="160" w:line="240" w:lineRule="auto"/>
        <w:rPr>
          <w:rFonts w:eastAsia="Times New Roman" w:cstheme="minorHAnsi"/>
          <w:sz w:val="24"/>
          <w:szCs w:val="24"/>
        </w:rPr>
      </w:pPr>
      <w:r w:rsidRPr="00797C8B">
        <w:rPr>
          <w:rFonts w:eastAsia="Times New Roman" w:cstheme="minorHAnsi"/>
          <w:b/>
          <w:bCs/>
          <w:color w:val="000000"/>
          <w:sz w:val="24"/>
          <w:szCs w:val="24"/>
        </w:rPr>
        <w:t xml:space="preserve">2.16. Table </w:t>
      </w:r>
      <w:proofErr w:type="spellStart"/>
      <w:r w:rsidRPr="00797C8B">
        <w:rPr>
          <w:rFonts w:eastAsia="Times New Roman" w:cstheme="minorHAnsi"/>
          <w:b/>
          <w:bCs/>
          <w:color w:val="000000"/>
          <w:sz w:val="24"/>
          <w:szCs w:val="24"/>
        </w:rPr>
        <w:t>deal_status</w:t>
      </w:r>
      <w:proofErr w:type="spellEnd"/>
    </w:p>
    <w:p w14:paraId="73BF1C50" w14:textId="77777777" w:rsidR="00F302EE" w:rsidRPr="00797C8B" w:rsidRDefault="00F302EE" w:rsidP="00F302EE">
      <w:pPr>
        <w:spacing w:after="160" w:line="240" w:lineRule="auto"/>
        <w:rPr>
          <w:rFonts w:eastAsia="Times New Roman" w:cstheme="minorHAnsi"/>
          <w:sz w:val="24"/>
          <w:szCs w:val="24"/>
        </w:rPr>
      </w:pPr>
      <w:proofErr w:type="spellStart"/>
      <w:proofErr w:type="gramStart"/>
      <w:r w:rsidRPr="00797C8B">
        <w:rPr>
          <w:rFonts w:eastAsia="Times New Roman" w:cstheme="minorHAnsi"/>
          <w:b/>
          <w:bCs/>
          <w:color w:val="000000"/>
          <w:sz w:val="24"/>
          <w:szCs w:val="24"/>
        </w:rPr>
        <w:t>Description:</w:t>
      </w:r>
      <w:r w:rsidRPr="00797C8B">
        <w:rPr>
          <w:rFonts w:eastAsia="Times New Roman" w:cstheme="minorHAnsi"/>
          <w:color w:val="000000"/>
          <w:sz w:val="24"/>
          <w:szCs w:val="24"/>
        </w:rPr>
        <w:t>look</w:t>
      </w:r>
      <w:proofErr w:type="spellEnd"/>
      <w:proofErr w:type="gramEnd"/>
      <w:r w:rsidRPr="00797C8B">
        <w:rPr>
          <w:rFonts w:eastAsia="Times New Roman" w:cstheme="minorHAnsi"/>
          <w:color w:val="000000"/>
          <w:sz w:val="24"/>
          <w:szCs w:val="24"/>
        </w:rPr>
        <w:t xml:space="preserve"> up table for the status of the deal</w:t>
      </w:r>
    </w:p>
    <w:p w14:paraId="05AE1783" w14:textId="77777777" w:rsidR="00F302EE" w:rsidRPr="00797C8B" w:rsidRDefault="00F302EE" w:rsidP="00F302EE">
      <w:pPr>
        <w:spacing w:after="160" w:line="240" w:lineRule="auto"/>
        <w:rPr>
          <w:rFonts w:eastAsia="Times New Roman" w:cstheme="minorHAnsi"/>
          <w:sz w:val="24"/>
          <w:szCs w:val="24"/>
        </w:rPr>
      </w:pPr>
      <w:r w:rsidRPr="00797C8B">
        <w:rPr>
          <w:rFonts w:eastAsia="Times New Roman" w:cstheme="minorHAnsi"/>
          <w:color w:val="000000"/>
          <w:sz w:val="24"/>
          <w:szCs w:val="24"/>
        </w:rPr>
        <w:t>2.16.1. Columns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6"/>
        <w:gridCol w:w="1323"/>
        <w:gridCol w:w="1236"/>
        <w:gridCol w:w="1866"/>
      </w:tblGrid>
      <w:tr w:rsidR="00F302EE" w:rsidRPr="00797C8B" w14:paraId="60264F2A" w14:textId="77777777" w:rsidTr="00F302EE">
        <w:trPr>
          <w:trHeight w:val="53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C8A62E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9BDEEB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C3BDA9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Properties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4FB02B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</w:tr>
      <w:tr w:rsidR="00F302EE" w:rsidRPr="00797C8B" w14:paraId="35AE7CA4" w14:textId="77777777" w:rsidTr="00F302EE">
        <w:trPr>
          <w:trHeight w:val="53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B7ED87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deal_status_id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2023C5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08FA3D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PK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749616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PK for the table</w:t>
            </w:r>
          </w:p>
        </w:tc>
      </w:tr>
      <w:tr w:rsidR="00F302EE" w:rsidRPr="00797C8B" w14:paraId="15BB4A87" w14:textId="77777777" w:rsidTr="00F302EE">
        <w:trPr>
          <w:trHeight w:val="56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F069B4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13E2A6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gram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varchar(</w:t>
            </w:r>
            <w:proofErr w:type="gramEnd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50)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EAE65B" w14:textId="77777777" w:rsidR="00F302EE" w:rsidRPr="00797C8B" w:rsidRDefault="00F302EE" w:rsidP="00F302EE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93F8C4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deal status name</w:t>
            </w:r>
          </w:p>
        </w:tc>
      </w:tr>
    </w:tbl>
    <w:p w14:paraId="4D26CFEB" w14:textId="77777777" w:rsidR="00F302EE" w:rsidRPr="00797C8B" w:rsidRDefault="00F302EE" w:rsidP="00F302E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65035105" w14:textId="77777777" w:rsidR="00F302EE" w:rsidRPr="00797C8B" w:rsidRDefault="00F302EE" w:rsidP="00F302EE">
      <w:pPr>
        <w:spacing w:before="160" w:after="160" w:line="240" w:lineRule="auto"/>
        <w:rPr>
          <w:rFonts w:eastAsia="Times New Roman" w:cstheme="minorHAnsi"/>
          <w:sz w:val="24"/>
          <w:szCs w:val="24"/>
        </w:rPr>
      </w:pPr>
      <w:r w:rsidRPr="00797C8B">
        <w:rPr>
          <w:rFonts w:eastAsia="Times New Roman" w:cstheme="minorHAnsi"/>
          <w:b/>
          <w:bCs/>
          <w:color w:val="000000"/>
          <w:sz w:val="24"/>
          <w:szCs w:val="24"/>
        </w:rPr>
        <w:t>2.17. Table contact</w:t>
      </w:r>
    </w:p>
    <w:p w14:paraId="4B48272D" w14:textId="77777777" w:rsidR="00F302EE" w:rsidRPr="00797C8B" w:rsidRDefault="00F302EE" w:rsidP="00F302EE">
      <w:pPr>
        <w:spacing w:after="160" w:line="240" w:lineRule="auto"/>
        <w:rPr>
          <w:rFonts w:eastAsia="Times New Roman" w:cstheme="minorHAnsi"/>
          <w:sz w:val="24"/>
          <w:szCs w:val="24"/>
        </w:rPr>
      </w:pPr>
      <w:proofErr w:type="spellStart"/>
      <w:proofErr w:type="gramStart"/>
      <w:r w:rsidRPr="00797C8B">
        <w:rPr>
          <w:rFonts w:eastAsia="Times New Roman" w:cstheme="minorHAnsi"/>
          <w:b/>
          <w:bCs/>
          <w:color w:val="000000"/>
          <w:sz w:val="24"/>
          <w:szCs w:val="24"/>
        </w:rPr>
        <w:t>Description:</w:t>
      </w:r>
      <w:r w:rsidRPr="00797C8B">
        <w:rPr>
          <w:rFonts w:eastAsia="Times New Roman" w:cstheme="minorHAnsi"/>
          <w:color w:val="000000"/>
          <w:sz w:val="24"/>
          <w:szCs w:val="24"/>
        </w:rPr>
        <w:t>table</w:t>
      </w:r>
      <w:proofErr w:type="spellEnd"/>
      <w:proofErr w:type="gramEnd"/>
      <w:r w:rsidRPr="00797C8B">
        <w:rPr>
          <w:rFonts w:eastAsia="Times New Roman" w:cstheme="minorHAnsi"/>
          <w:color w:val="000000"/>
          <w:sz w:val="24"/>
          <w:szCs w:val="24"/>
        </w:rPr>
        <w:t xml:space="preserve"> will store all system users.</w:t>
      </w:r>
    </w:p>
    <w:p w14:paraId="2A13B494" w14:textId="77777777" w:rsidR="00F302EE" w:rsidRPr="00797C8B" w:rsidRDefault="00F302EE" w:rsidP="00F302EE">
      <w:pPr>
        <w:spacing w:after="160" w:line="240" w:lineRule="auto"/>
        <w:rPr>
          <w:rFonts w:eastAsia="Times New Roman" w:cstheme="minorHAnsi"/>
          <w:sz w:val="24"/>
          <w:szCs w:val="24"/>
        </w:rPr>
      </w:pPr>
      <w:r w:rsidRPr="00797C8B">
        <w:rPr>
          <w:rFonts w:eastAsia="Times New Roman" w:cstheme="minorHAnsi"/>
          <w:color w:val="000000"/>
          <w:sz w:val="24"/>
          <w:szCs w:val="24"/>
        </w:rPr>
        <w:t>2.17.1. Columns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8"/>
        <w:gridCol w:w="1323"/>
        <w:gridCol w:w="1236"/>
        <w:gridCol w:w="4950"/>
      </w:tblGrid>
      <w:tr w:rsidR="00F302EE" w:rsidRPr="00797C8B" w14:paraId="09B9F1B1" w14:textId="77777777" w:rsidTr="00F302EE">
        <w:trPr>
          <w:trHeight w:val="53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035354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A094E3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7C7400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Properties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7AEBEE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</w:tr>
      <w:tr w:rsidR="00F302EE" w:rsidRPr="00797C8B" w14:paraId="39683455" w14:textId="77777777" w:rsidTr="00F302EE">
        <w:trPr>
          <w:trHeight w:val="56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79B9D0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contact_id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DA4858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15FB09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PK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4C626A" w14:textId="77777777" w:rsidR="00F302EE" w:rsidRPr="00797C8B" w:rsidRDefault="00F302EE" w:rsidP="00F302EE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F302EE" w:rsidRPr="00797C8B" w14:paraId="74C703EA" w14:textId="77777777" w:rsidTr="00F302EE">
        <w:trPr>
          <w:trHeight w:val="56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AC60B7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lastRenderedPageBreak/>
              <w:t>first_name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074365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gram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varchar(</w:t>
            </w:r>
            <w:proofErr w:type="gramEnd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50)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B1375B" w14:textId="77777777" w:rsidR="00F302EE" w:rsidRPr="00797C8B" w:rsidRDefault="00F302EE" w:rsidP="00F302EE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A58AB5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contact first name</w:t>
            </w:r>
          </w:p>
        </w:tc>
      </w:tr>
      <w:tr w:rsidR="00F302EE" w:rsidRPr="00797C8B" w14:paraId="33A7EA83" w14:textId="77777777" w:rsidTr="00F302EE">
        <w:trPr>
          <w:trHeight w:val="56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EE10C3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05B9EA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gram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varchar(</w:t>
            </w:r>
            <w:proofErr w:type="gramEnd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50)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BA453C" w14:textId="77777777" w:rsidR="00F302EE" w:rsidRPr="00797C8B" w:rsidRDefault="00F302EE" w:rsidP="00F302EE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FEF91F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contact last name</w:t>
            </w:r>
          </w:p>
        </w:tc>
      </w:tr>
      <w:tr w:rsidR="00F302EE" w:rsidRPr="00797C8B" w14:paraId="57A6950D" w14:textId="77777777" w:rsidTr="00F302EE">
        <w:trPr>
          <w:trHeight w:val="86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DC6BAC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username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1B7548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gram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varchar(</w:t>
            </w:r>
            <w:proofErr w:type="gramEnd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50)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6F3627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7D5EB2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contact username used to log into the system</w:t>
            </w:r>
          </w:p>
        </w:tc>
      </w:tr>
      <w:tr w:rsidR="00F302EE" w:rsidRPr="00797C8B" w14:paraId="64FE96DD" w14:textId="77777777" w:rsidTr="00F302EE">
        <w:trPr>
          <w:trHeight w:val="1025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B0EB04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password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34C362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gram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varchar(</w:t>
            </w:r>
            <w:proofErr w:type="gramEnd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50)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3852A7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C7B886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the password used to log into the system. Would be good if this was </w:t>
            </w:r>
            <w:proofErr w:type="spell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bcrytped</w:t>
            </w:r>
            <w:proofErr w:type="spellEnd"/>
          </w:p>
        </w:tc>
      </w:tr>
      <w:tr w:rsidR="00F302EE" w:rsidRPr="00797C8B" w14:paraId="4C5B31A3" w14:textId="77777777" w:rsidTr="00F302EE">
        <w:trPr>
          <w:trHeight w:val="695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EE803E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email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BA89D6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gram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varchar(</w:t>
            </w:r>
            <w:proofErr w:type="gramEnd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50)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46C33E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BCD59A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contact email address</w:t>
            </w:r>
          </w:p>
        </w:tc>
      </w:tr>
      <w:tr w:rsidR="00F302EE" w:rsidRPr="00797C8B" w14:paraId="2DF9D67C" w14:textId="77777777" w:rsidTr="00F302EE">
        <w:trPr>
          <w:trHeight w:val="1355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8C18FF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organization_id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A7E639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37EEA7" w14:textId="77777777" w:rsidR="00F302EE" w:rsidRPr="00797C8B" w:rsidRDefault="00F302EE" w:rsidP="00F302EE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CB3D42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Foreign Key to the organization table. Used to identify the organization/company the contact belongs to</w:t>
            </w:r>
          </w:p>
        </w:tc>
      </w:tr>
    </w:tbl>
    <w:p w14:paraId="11DCB048" w14:textId="77777777" w:rsidR="00F302EE" w:rsidRPr="00797C8B" w:rsidRDefault="00F302EE" w:rsidP="00F302E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5A636F47" w14:textId="77777777" w:rsidR="00F302EE" w:rsidRPr="00797C8B" w:rsidRDefault="00F302EE" w:rsidP="00F302EE">
      <w:pPr>
        <w:spacing w:before="160" w:after="160" w:line="240" w:lineRule="auto"/>
        <w:rPr>
          <w:rFonts w:eastAsia="Times New Roman" w:cstheme="minorHAnsi"/>
          <w:sz w:val="24"/>
          <w:szCs w:val="24"/>
        </w:rPr>
      </w:pPr>
      <w:r w:rsidRPr="00797C8B">
        <w:rPr>
          <w:rFonts w:eastAsia="Times New Roman" w:cstheme="minorHAnsi"/>
          <w:b/>
          <w:bCs/>
          <w:color w:val="000000"/>
          <w:sz w:val="24"/>
          <w:szCs w:val="24"/>
        </w:rPr>
        <w:t>2.18. Table account</w:t>
      </w:r>
    </w:p>
    <w:p w14:paraId="33B0EEAE" w14:textId="77777777" w:rsidR="00F302EE" w:rsidRPr="00797C8B" w:rsidRDefault="00F302EE" w:rsidP="00F302EE">
      <w:pPr>
        <w:spacing w:after="160" w:line="240" w:lineRule="auto"/>
        <w:rPr>
          <w:rFonts w:eastAsia="Times New Roman" w:cstheme="minorHAnsi"/>
          <w:sz w:val="24"/>
          <w:szCs w:val="24"/>
        </w:rPr>
      </w:pPr>
      <w:proofErr w:type="spellStart"/>
      <w:proofErr w:type="gramStart"/>
      <w:r w:rsidRPr="00797C8B">
        <w:rPr>
          <w:rFonts w:eastAsia="Times New Roman" w:cstheme="minorHAnsi"/>
          <w:b/>
          <w:bCs/>
          <w:color w:val="000000"/>
          <w:sz w:val="24"/>
          <w:szCs w:val="24"/>
        </w:rPr>
        <w:t>Description:</w:t>
      </w:r>
      <w:r w:rsidRPr="00797C8B">
        <w:rPr>
          <w:rFonts w:eastAsia="Times New Roman" w:cstheme="minorHAnsi"/>
          <w:color w:val="000000"/>
          <w:sz w:val="24"/>
          <w:szCs w:val="24"/>
        </w:rPr>
        <w:t>the</w:t>
      </w:r>
      <w:proofErr w:type="spellEnd"/>
      <w:proofErr w:type="gramEnd"/>
      <w:r w:rsidRPr="00797C8B">
        <w:rPr>
          <w:rFonts w:eastAsia="Times New Roman" w:cstheme="minorHAnsi"/>
          <w:color w:val="000000"/>
          <w:sz w:val="24"/>
          <w:szCs w:val="24"/>
        </w:rPr>
        <w:t xml:space="preserve"> table that specifies which organization controls the system being used</w:t>
      </w:r>
    </w:p>
    <w:p w14:paraId="25C154AA" w14:textId="77777777" w:rsidR="00F302EE" w:rsidRPr="00797C8B" w:rsidRDefault="00F302EE" w:rsidP="00F302EE">
      <w:pPr>
        <w:spacing w:after="160" w:line="240" w:lineRule="auto"/>
        <w:rPr>
          <w:rFonts w:eastAsia="Times New Roman" w:cstheme="minorHAnsi"/>
          <w:sz w:val="24"/>
          <w:szCs w:val="24"/>
        </w:rPr>
      </w:pPr>
      <w:r w:rsidRPr="00797C8B">
        <w:rPr>
          <w:rFonts w:eastAsia="Times New Roman" w:cstheme="minorHAnsi"/>
          <w:color w:val="000000"/>
          <w:sz w:val="24"/>
          <w:szCs w:val="24"/>
        </w:rPr>
        <w:t>2.18.1. Columns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8"/>
        <w:gridCol w:w="1323"/>
        <w:gridCol w:w="1236"/>
        <w:gridCol w:w="4950"/>
      </w:tblGrid>
      <w:tr w:rsidR="00F302EE" w:rsidRPr="00797C8B" w14:paraId="29460614" w14:textId="77777777" w:rsidTr="00F302EE">
        <w:trPr>
          <w:trHeight w:val="53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D9D43B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AF8013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D12BEC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Properties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8EE076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</w:tr>
      <w:tr w:rsidR="00F302EE" w:rsidRPr="00797C8B" w14:paraId="54DC2DC9" w14:textId="77777777" w:rsidTr="00F302EE">
        <w:trPr>
          <w:trHeight w:val="1025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6406BA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account_id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630920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61FEB3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PK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74C5FD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PK for the account table. used as an FK in other tables</w:t>
            </w:r>
          </w:p>
        </w:tc>
      </w:tr>
      <w:tr w:rsidR="00F302EE" w:rsidRPr="00797C8B" w14:paraId="7ADFB1A7" w14:textId="77777777" w:rsidTr="00F302EE">
        <w:trPr>
          <w:trHeight w:val="56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D55EAD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9DD77C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gram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varchar(</w:t>
            </w:r>
            <w:proofErr w:type="gramEnd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50)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607235" w14:textId="77777777" w:rsidR="00F302EE" w:rsidRPr="00797C8B" w:rsidRDefault="00F302EE" w:rsidP="00F302EE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0A4401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account name</w:t>
            </w:r>
          </w:p>
        </w:tc>
      </w:tr>
      <w:tr w:rsidR="00F302EE" w:rsidRPr="00797C8B" w14:paraId="66D58037" w14:textId="77777777" w:rsidTr="00F302EE">
        <w:trPr>
          <w:trHeight w:val="1355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AF44F5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is_active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F55D6B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0DB9CD" w14:textId="77777777" w:rsidR="00F302EE" w:rsidRPr="00797C8B" w:rsidRDefault="00F302EE" w:rsidP="00F302EE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9D9E7B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flag to determine if the account is active or not. 1 active 0: inactive</w:t>
            </w:r>
          </w:p>
        </w:tc>
      </w:tr>
      <w:tr w:rsidR="00F302EE" w:rsidRPr="00797C8B" w14:paraId="5B952AB2" w14:textId="77777777" w:rsidTr="00F302EE">
        <w:trPr>
          <w:trHeight w:val="119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A4AC47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lastRenderedPageBreak/>
              <w:t>api_username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71E1A7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gram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varchar(</w:t>
            </w:r>
            <w:proofErr w:type="gramEnd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50)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EAB6E8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77CA35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api</w:t>
            </w:r>
            <w:proofErr w:type="spellEnd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username to access the data via application program interface</w:t>
            </w:r>
          </w:p>
        </w:tc>
      </w:tr>
      <w:tr w:rsidR="00F302EE" w:rsidRPr="00797C8B" w14:paraId="651BF737" w14:textId="77777777" w:rsidTr="00F302EE">
        <w:trPr>
          <w:trHeight w:val="1355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93C788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api_password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5A7038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gram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varchar(</w:t>
            </w:r>
            <w:proofErr w:type="gramEnd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50)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8FD695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27DB7D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api</w:t>
            </w:r>
            <w:proofErr w:type="spellEnd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password to access the data via the application program interface</w:t>
            </w:r>
          </w:p>
        </w:tc>
      </w:tr>
      <w:tr w:rsidR="00F302EE" w:rsidRPr="00797C8B" w14:paraId="0E7571A3" w14:textId="77777777" w:rsidTr="00F302EE">
        <w:trPr>
          <w:trHeight w:val="695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E7EAA5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date_created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21AAD5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datetime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A3A6FC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4A0A2F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date record added</w:t>
            </w:r>
          </w:p>
        </w:tc>
      </w:tr>
      <w:tr w:rsidR="00F302EE" w:rsidRPr="00797C8B" w14:paraId="5AD77A48" w14:textId="77777777" w:rsidTr="00F302EE">
        <w:trPr>
          <w:trHeight w:val="695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953568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date_modified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2EC3A7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datetime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14B495" w14:textId="77777777" w:rsidR="00F302EE" w:rsidRPr="00797C8B" w:rsidRDefault="00F302EE" w:rsidP="00F302EE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60ACF2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date record modified</w:t>
            </w:r>
          </w:p>
        </w:tc>
      </w:tr>
      <w:tr w:rsidR="00F302EE" w:rsidRPr="00797C8B" w14:paraId="3760674A" w14:textId="77777777" w:rsidTr="00F302EE">
        <w:trPr>
          <w:trHeight w:val="1355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079B38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organization_id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DAA588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0D4BB7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1E8852" w14:textId="77777777" w:rsidR="00F302EE" w:rsidRPr="00797C8B" w:rsidRDefault="00F302EE" w:rsidP="00F302EE">
            <w:pPr>
              <w:spacing w:after="16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797C8B">
              <w:rPr>
                <w:rFonts w:eastAsia="Times New Roman" w:cstheme="minorHAnsi"/>
                <w:color w:val="000000"/>
                <w:sz w:val="24"/>
                <w:szCs w:val="24"/>
              </w:rPr>
              <w:t>FK to the organization table. the organization this account was set up for</w:t>
            </w:r>
          </w:p>
        </w:tc>
      </w:tr>
    </w:tbl>
    <w:p w14:paraId="08674FE3" w14:textId="77777777" w:rsidR="00F302EE" w:rsidRPr="00797C8B" w:rsidRDefault="00F302EE" w:rsidP="00F302E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B68347C" w14:textId="019E1F73" w:rsidR="00F302EE" w:rsidRPr="00797C8B" w:rsidRDefault="00F302EE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  <w:r w:rsidRPr="00797C8B">
        <w:rPr>
          <w:rFonts w:eastAsia="Times New Roman" w:cstheme="minorHAnsi"/>
          <w:sz w:val="24"/>
          <w:szCs w:val="24"/>
        </w:rPr>
        <w:br/>
      </w:r>
      <w:r w:rsidRPr="00797C8B">
        <w:rPr>
          <w:rFonts w:eastAsia="Times New Roman" w:cstheme="minorHAnsi"/>
          <w:sz w:val="24"/>
          <w:szCs w:val="24"/>
        </w:rPr>
        <w:br/>
      </w:r>
      <w:r w:rsidRPr="00797C8B">
        <w:rPr>
          <w:rFonts w:eastAsia="Times New Roman" w:cstheme="minorHAnsi"/>
          <w:sz w:val="24"/>
          <w:szCs w:val="24"/>
        </w:rPr>
        <w:br/>
      </w:r>
      <w:r w:rsidRPr="00797C8B">
        <w:rPr>
          <w:rFonts w:eastAsia="Times New Roman" w:cstheme="minorHAnsi"/>
          <w:sz w:val="24"/>
          <w:szCs w:val="24"/>
        </w:rPr>
        <w:br/>
      </w:r>
      <w:r w:rsidRPr="00797C8B">
        <w:rPr>
          <w:rFonts w:eastAsia="Times New Roman" w:cstheme="minorHAnsi"/>
          <w:sz w:val="24"/>
          <w:szCs w:val="24"/>
        </w:rPr>
        <w:br/>
      </w:r>
    </w:p>
    <w:p w14:paraId="2F694F7F" w14:textId="761B95DF" w:rsidR="00882E28" w:rsidRPr="00797C8B" w:rsidRDefault="00882E28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1B518AF1" w14:textId="224C0E01" w:rsidR="00882E28" w:rsidRPr="00797C8B" w:rsidRDefault="00882E28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5AC1F6A8" w14:textId="5E207102" w:rsidR="00882E28" w:rsidRPr="00797C8B" w:rsidRDefault="00882E28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1D9C3BBC" w14:textId="0DAC6541" w:rsidR="00882E28" w:rsidRPr="00797C8B" w:rsidRDefault="00882E28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29B52CCE" w14:textId="2684AB89" w:rsidR="00882E28" w:rsidRPr="00797C8B" w:rsidRDefault="00882E28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4AB5724C" w14:textId="2DEEAB0C" w:rsidR="00882E28" w:rsidRPr="00797C8B" w:rsidRDefault="00882E28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3824B23E" w14:textId="72D6C7EA" w:rsidR="00882E28" w:rsidRPr="00797C8B" w:rsidRDefault="00882E28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34C06294" w14:textId="5392AA4C" w:rsidR="00882E28" w:rsidRPr="00797C8B" w:rsidRDefault="00882E28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3C9BF9FB" w14:textId="46D1D9E4" w:rsidR="00882E28" w:rsidRPr="00797C8B" w:rsidRDefault="00882E28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7BA0D325" w14:textId="63D1320B" w:rsidR="00882E28" w:rsidRPr="00797C8B" w:rsidRDefault="00882E28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6B79B6B8" w14:textId="3763B22C" w:rsidR="00882E28" w:rsidRPr="00797C8B" w:rsidRDefault="00882E28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06B7093F" w14:textId="4B052220" w:rsidR="00882E28" w:rsidRPr="00797C8B" w:rsidRDefault="00882E28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1EFAFC2B" w14:textId="1DA8CF98" w:rsidR="00375FD2" w:rsidRPr="00797C8B" w:rsidRDefault="00375FD2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7030C91E" w14:textId="1AA06801" w:rsidR="00375FD2" w:rsidRPr="00797C8B" w:rsidRDefault="00375FD2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16C2BB9E" w14:textId="77777777" w:rsidR="00375FD2" w:rsidRPr="00797C8B" w:rsidRDefault="00375FD2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37AF3361" w14:textId="77777777" w:rsidR="00882E28" w:rsidRPr="00797C8B" w:rsidRDefault="00882E28" w:rsidP="00882E28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6A9E9143" w14:textId="185AFCF7" w:rsidR="00D45502" w:rsidRPr="00797C8B" w:rsidRDefault="00D45502" w:rsidP="00F302EE">
      <w:pPr>
        <w:spacing w:after="240" w:line="240" w:lineRule="auto"/>
        <w:rPr>
          <w:rFonts w:eastAsia="Times New Roman" w:cstheme="minorHAnsi"/>
          <w:b/>
          <w:bCs/>
          <w:sz w:val="28"/>
          <w:szCs w:val="28"/>
          <w:u w:val="single"/>
        </w:rPr>
      </w:pPr>
      <w:r w:rsidRPr="00797C8B">
        <w:rPr>
          <w:rFonts w:eastAsia="Times New Roman" w:cstheme="minorHAnsi"/>
          <w:b/>
          <w:bCs/>
          <w:sz w:val="28"/>
          <w:szCs w:val="28"/>
          <w:u w:val="single"/>
        </w:rPr>
        <w:t>Conceptual</w:t>
      </w:r>
      <w:r w:rsidR="00B12BAC" w:rsidRPr="00797C8B">
        <w:rPr>
          <w:rFonts w:eastAsia="Times New Roman" w:cstheme="minorHAnsi"/>
          <w:b/>
          <w:bCs/>
          <w:sz w:val="28"/>
          <w:szCs w:val="28"/>
          <w:u w:val="single"/>
        </w:rPr>
        <w:t xml:space="preserve"> Models</w:t>
      </w:r>
    </w:p>
    <w:p w14:paraId="62B385D5" w14:textId="1C222B0D" w:rsidR="00B12BAC" w:rsidRPr="00797C8B" w:rsidRDefault="00B12BAC" w:rsidP="00F302EE">
      <w:pPr>
        <w:spacing w:after="240" w:line="240" w:lineRule="auto"/>
        <w:rPr>
          <w:rFonts w:eastAsia="Times New Roman" w:cstheme="minorHAnsi"/>
          <w:b/>
          <w:bCs/>
          <w:sz w:val="28"/>
          <w:szCs w:val="28"/>
          <w:u w:val="single"/>
        </w:rPr>
      </w:pPr>
    </w:p>
    <w:p w14:paraId="65DA5010" w14:textId="093A8311" w:rsidR="00B12BAC" w:rsidRPr="00797C8B" w:rsidRDefault="00B12BAC" w:rsidP="00F302EE">
      <w:pPr>
        <w:spacing w:after="240" w:line="240" w:lineRule="auto"/>
        <w:rPr>
          <w:rFonts w:eastAsia="Times New Roman" w:cstheme="minorHAnsi"/>
          <w:b/>
          <w:bCs/>
          <w:sz w:val="28"/>
          <w:szCs w:val="28"/>
          <w:u w:val="single"/>
        </w:rPr>
      </w:pPr>
      <w:r w:rsidRPr="00797C8B">
        <w:rPr>
          <w:rFonts w:eastAsia="Times New Roman" w:cstheme="minorHAnsi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24C2DB00" wp14:editId="48A76497">
            <wp:extent cx="5732145" cy="5144770"/>
            <wp:effectExtent l="0" t="0" r="0" b="0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ject1_concept_model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DDB0" w14:textId="77777777" w:rsidR="00D45502" w:rsidRPr="00797C8B" w:rsidRDefault="00D45502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53AEAAFF" w14:textId="6EE2D851" w:rsidR="00D45502" w:rsidRPr="00797C8B" w:rsidRDefault="00D45502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0F9199E8" w14:textId="5FCA2422" w:rsidR="00D45502" w:rsidRPr="00797C8B" w:rsidRDefault="00D45502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7759F4FB" w14:textId="3FDD8ED9" w:rsidR="00B12BAC" w:rsidRPr="00797C8B" w:rsidRDefault="00B12BAC" w:rsidP="00F302EE">
      <w:pPr>
        <w:spacing w:after="240" w:line="240" w:lineRule="auto"/>
        <w:rPr>
          <w:rFonts w:eastAsia="Times New Roman" w:cstheme="minorHAnsi"/>
          <w:b/>
          <w:bCs/>
          <w:sz w:val="32"/>
          <w:szCs w:val="32"/>
          <w:u w:val="single"/>
        </w:rPr>
      </w:pPr>
      <w:r w:rsidRPr="00797C8B">
        <w:rPr>
          <w:rFonts w:eastAsia="Times New Roman" w:cstheme="minorHAnsi"/>
          <w:b/>
          <w:bCs/>
          <w:sz w:val="32"/>
          <w:szCs w:val="32"/>
          <w:u w:val="single"/>
        </w:rPr>
        <w:t>Logical Model</w:t>
      </w:r>
    </w:p>
    <w:p w14:paraId="105FFEC2" w14:textId="682D0510" w:rsidR="00B12BAC" w:rsidRPr="00797C8B" w:rsidRDefault="00B12BAC" w:rsidP="00F302EE">
      <w:pPr>
        <w:spacing w:after="240" w:line="240" w:lineRule="auto"/>
        <w:rPr>
          <w:rFonts w:eastAsia="Times New Roman" w:cstheme="minorHAnsi"/>
          <w:b/>
          <w:bCs/>
          <w:sz w:val="32"/>
          <w:szCs w:val="32"/>
          <w:u w:val="single"/>
        </w:rPr>
      </w:pPr>
      <w:r w:rsidRPr="00797C8B">
        <w:rPr>
          <w:rFonts w:eastAsia="Times New Roman" w:cstheme="minorHAnsi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222814A0" wp14:editId="0A69A1C3">
            <wp:extent cx="5732145" cy="5144770"/>
            <wp:effectExtent l="0" t="0" r="0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ject1_logical_model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C411" w14:textId="752C772C" w:rsidR="00B12BAC" w:rsidRPr="00797C8B" w:rsidRDefault="00B12BAC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5B1CC3F1" w14:textId="7995EA43" w:rsidR="004F527E" w:rsidRPr="00797C8B" w:rsidRDefault="004F527E" w:rsidP="00F302EE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sectPr w:rsidR="004F527E" w:rsidRPr="00797C8B" w:rsidSect="007E42BD">
      <w:headerReference w:type="default" r:id="rId19"/>
      <w:footerReference w:type="default" r:id="rId20"/>
      <w:pgSz w:w="11907" w:h="16839" w:code="9"/>
      <w:pgMar w:top="1440" w:right="1440" w:bottom="1440" w:left="1440" w:header="720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9731C3" w14:textId="77777777" w:rsidR="004F527E" w:rsidRDefault="004F527E">
      <w:pPr>
        <w:spacing w:after="0" w:line="240" w:lineRule="auto"/>
      </w:pPr>
      <w:r>
        <w:separator/>
      </w:r>
    </w:p>
  </w:endnote>
  <w:endnote w:type="continuationSeparator" w:id="0">
    <w:p w14:paraId="1B73EE18" w14:textId="77777777" w:rsidR="004F527E" w:rsidRDefault="004F52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CBF449" w14:textId="77777777" w:rsidR="007E42BD" w:rsidRDefault="007E42BD"/>
  <w:tbl>
    <w:tblPr>
      <w:tblStyle w:val="TableGrid"/>
      <w:tblW w:w="9760" w:type="dxa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4880"/>
      <w:gridCol w:w="4880"/>
    </w:tblGrid>
    <w:tr w:rsidR="004F527E" w14:paraId="52A4CC5F" w14:textId="77777777" w:rsidTr="007E42BD">
      <w:trPr>
        <w:trHeight w:val="373"/>
      </w:trPr>
      <w:tc>
        <w:tcPr>
          <w:tcW w:w="4880" w:type="dxa"/>
          <w:vAlign w:val="center"/>
        </w:tcPr>
        <w:p w14:paraId="00B24596" w14:textId="0993AE2E" w:rsidR="004F527E" w:rsidRDefault="007E42BD">
          <w:r>
            <w:rPr>
              <w:rFonts w:ascii="Times New Roman" w:hAnsi="Times New Roman"/>
              <w:sz w:val="20"/>
              <w:szCs w:val="20"/>
            </w:rPr>
            <w:t>IST 659</w:t>
          </w:r>
        </w:p>
      </w:tc>
      <w:tc>
        <w:tcPr>
          <w:tcW w:w="4880" w:type="dxa"/>
          <w:vAlign w:val="center"/>
        </w:tcPr>
        <w:p w14:paraId="522438D3" w14:textId="77777777" w:rsidR="004F527E" w:rsidRDefault="004F527E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1</w:t>
          </w:r>
          <w:r>
            <w:fldChar w:fldCharType="end"/>
          </w:r>
        </w:p>
      </w:tc>
    </w:tr>
    <w:tr w:rsidR="007E42BD" w14:paraId="3D802EBB" w14:textId="77777777" w:rsidTr="007E42BD">
      <w:trPr>
        <w:trHeight w:val="172"/>
      </w:trPr>
      <w:tc>
        <w:tcPr>
          <w:tcW w:w="4880" w:type="dxa"/>
          <w:vAlign w:val="center"/>
        </w:tcPr>
        <w:p w14:paraId="5BA12606" w14:textId="77777777" w:rsidR="007E42BD" w:rsidRDefault="007E42BD">
          <w:pPr>
            <w:rPr>
              <w:rFonts w:ascii="Times New Roman" w:hAnsi="Times New Roman"/>
              <w:sz w:val="20"/>
              <w:szCs w:val="20"/>
            </w:rPr>
          </w:pPr>
        </w:p>
      </w:tc>
      <w:tc>
        <w:tcPr>
          <w:tcW w:w="4880" w:type="dxa"/>
          <w:vAlign w:val="center"/>
        </w:tcPr>
        <w:p w14:paraId="503C89D2" w14:textId="77777777" w:rsidR="007E42BD" w:rsidRDefault="007E42BD">
          <w:pPr>
            <w:jc w:val="right"/>
          </w:pPr>
        </w:p>
      </w:tc>
    </w:tr>
  </w:tbl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99E5F9" w14:textId="77777777" w:rsidR="004F527E" w:rsidRDefault="004F527E">
      <w:pPr>
        <w:spacing w:after="0" w:line="240" w:lineRule="auto"/>
      </w:pPr>
      <w:r>
        <w:separator/>
      </w:r>
    </w:p>
  </w:footnote>
  <w:footnote w:type="continuationSeparator" w:id="0">
    <w:p w14:paraId="69E438C9" w14:textId="77777777" w:rsidR="004F527E" w:rsidRDefault="004F52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D88045" w14:textId="44679146" w:rsidR="004F527E" w:rsidRDefault="004F527E">
    <w:pPr>
      <w:rPr>
        <w:rFonts w:ascii="Times New Roman" w:hAnsi="Times New Roman"/>
        <w:sz w:val="20"/>
        <w:szCs w:val="20"/>
      </w:rPr>
    </w:pPr>
    <w:r>
      <w:rPr>
        <w:rFonts w:ascii="Times New Roman" w:hAnsi="Times New Roman"/>
        <w:sz w:val="20"/>
        <w:szCs w:val="20"/>
      </w:rPr>
      <w:t>Peter Matthews</w:t>
    </w:r>
  </w:p>
  <w:p w14:paraId="543D14E7" w14:textId="4657C007" w:rsidR="007E42BD" w:rsidRDefault="007E42BD">
    <w:pPr>
      <w:rPr>
        <w:rFonts w:ascii="Times New Roman" w:hAnsi="Times New Roman"/>
        <w:sz w:val="20"/>
        <w:szCs w:val="20"/>
      </w:rPr>
    </w:pPr>
  </w:p>
  <w:p w14:paraId="2F6EABC7" w14:textId="77777777" w:rsidR="007E42BD" w:rsidRDefault="007E42BD">
    <w:pPr>
      <w:rPr>
        <w:rFonts w:ascii="Times New Roman" w:hAnsi="Times New Roman"/>
        <w:sz w:val="20"/>
        <w:szCs w:val="20"/>
      </w:rPr>
    </w:pPr>
  </w:p>
  <w:p w14:paraId="0B7BF970" w14:textId="77777777" w:rsidR="004F527E" w:rsidRPr="00882E28" w:rsidRDefault="004F527E" w:rsidP="00882E28">
    <w:pPr>
      <w:shd w:val="clear" w:color="auto" w:fill="FFFFFF"/>
      <w:spacing w:after="0" w:line="240" w:lineRule="auto"/>
      <w:rPr>
        <w:rFonts w:ascii="Times New Roman" w:eastAsia="Times New Roman" w:hAnsi="Times New Roman" w:cs="Times New Roman"/>
        <w:sz w:val="24"/>
        <w:szCs w:val="24"/>
      </w:rPr>
    </w:pPr>
    <w:r>
      <w:rPr>
        <w:rFonts w:ascii="Arial" w:eastAsia="Times New Roman" w:hAnsi="Arial" w:cs="Arial"/>
        <w:b/>
        <w:bCs/>
        <w:color w:val="000000"/>
        <w:sz w:val="24"/>
        <w:szCs w:val="24"/>
      </w:rPr>
      <w:t>CREDIT (COMMERCIAL REAL ESTATE DEAL INFORMATION TRACKER)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603B5"/>
    <w:multiLevelType w:val="hybridMultilevel"/>
    <w:tmpl w:val="9AFA0E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42977"/>
    <w:multiLevelType w:val="multilevel"/>
    <w:tmpl w:val="E8D4A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9B7783"/>
    <w:multiLevelType w:val="multilevel"/>
    <w:tmpl w:val="4C5E3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9449BB"/>
    <w:multiLevelType w:val="multilevel"/>
    <w:tmpl w:val="B896F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4582433"/>
    <w:multiLevelType w:val="multilevel"/>
    <w:tmpl w:val="0262D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421E86"/>
    <w:multiLevelType w:val="multilevel"/>
    <w:tmpl w:val="86EA3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79149F6"/>
    <w:multiLevelType w:val="multilevel"/>
    <w:tmpl w:val="698CB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6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useWord2013TrackBottomHyphenation" w:uri="http://schemas.microsoft.com/office/word" w:val="1"/>
  </w:compat>
  <w:rsids>
    <w:rsidRoot w:val="00E17292"/>
    <w:rsid w:val="00117F30"/>
    <w:rsid w:val="001C3FCE"/>
    <w:rsid w:val="001F6FB9"/>
    <w:rsid w:val="002675B2"/>
    <w:rsid w:val="00331513"/>
    <w:rsid w:val="00375FD2"/>
    <w:rsid w:val="00394EF6"/>
    <w:rsid w:val="003F2D9B"/>
    <w:rsid w:val="004F527E"/>
    <w:rsid w:val="005B77EC"/>
    <w:rsid w:val="006453B1"/>
    <w:rsid w:val="00797C8B"/>
    <w:rsid w:val="007E42BD"/>
    <w:rsid w:val="007F79F3"/>
    <w:rsid w:val="00845BDE"/>
    <w:rsid w:val="00882E28"/>
    <w:rsid w:val="00896C0D"/>
    <w:rsid w:val="00A11BED"/>
    <w:rsid w:val="00A80205"/>
    <w:rsid w:val="00B12BAC"/>
    <w:rsid w:val="00B30860"/>
    <w:rsid w:val="00D45502"/>
    <w:rsid w:val="00E17292"/>
    <w:rsid w:val="00F302EE"/>
    <w:rsid w:val="00F60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92E14C"/>
  <w15:docId w15:val="{2784E33B-1E61-4CBC-BB5C-EB2A6EBF5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Reference" w:semiHidden="1" w:unhideWhenUsed="1"/>
    <w:lsdException w:name="Intense Reference" w:semiHidden="1" w:unhideWhenUsed="1"/>
    <w:lsdException w:name="Book Title" w:semiHidden="1" w:unhideWhenUsed="1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41CD9"/>
  </w:style>
  <w:style w:type="character" w:customStyle="1" w:styleId="Heading1Char">
    <w:name w:val="Heading 1 Char"/>
    <w:basedOn w:val="DefaultParagraphFont"/>
    <w:link w:val="Heading1"/>
    <w:uiPriority w:val="9"/>
    <w:rsid w:val="00841CD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41CD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41CD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841CD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41CD9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1CD9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F302E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302EE"/>
    <w:pPr>
      <w:spacing w:after="100"/>
      <w:ind w:left="220"/>
    </w:pPr>
  </w:style>
  <w:style w:type="paragraph" w:customStyle="1" w:styleId="msonormal0">
    <w:name w:val="msonormal"/>
    <w:basedOn w:val="Normal"/>
    <w:rsid w:val="00F302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302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F302EE"/>
  </w:style>
  <w:style w:type="paragraph" w:styleId="Footer">
    <w:name w:val="footer"/>
    <w:basedOn w:val="Normal"/>
    <w:link w:val="FooterChar"/>
    <w:uiPriority w:val="99"/>
    <w:unhideWhenUsed/>
    <w:rsid w:val="00882E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E28"/>
  </w:style>
  <w:style w:type="paragraph" w:styleId="PlainText">
    <w:name w:val="Plain Text"/>
    <w:basedOn w:val="Normal"/>
    <w:link w:val="PlainTextChar"/>
    <w:uiPriority w:val="99"/>
    <w:unhideWhenUsed/>
    <w:rsid w:val="00845BDE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845BDE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9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37</Pages>
  <Words>4754</Words>
  <Characters>27098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Peter Mathews</cp:lastModifiedBy>
  <cp:revision>2</cp:revision>
  <dcterms:created xsi:type="dcterms:W3CDTF">2019-09-15T06:46:00Z</dcterms:created>
  <dcterms:modified xsi:type="dcterms:W3CDTF">2019-09-15T06:46:00Z</dcterms:modified>
</cp:coreProperties>
</file>